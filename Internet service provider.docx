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BE11A">
      <w:pPr>
        <w:pStyle w:val="7"/>
        <w:spacing w:before="156"/>
      </w:pPr>
      <w:bookmarkStart w:id="29" w:name="_GoBack"/>
      <w:bookmarkEnd w:id="29"/>
      <w:r>
        <w:drawing>
          <wp:anchor distT="0" distB="0" distL="0" distR="0" simplePos="0" relativeHeight="251659264" behindDoc="0" locked="0" layoutInCell="1" allowOverlap="1">
            <wp:simplePos x="0" y="0"/>
            <wp:positionH relativeFrom="page">
              <wp:posOffset>6014720</wp:posOffset>
            </wp:positionH>
            <wp:positionV relativeFrom="page">
              <wp:posOffset>318770</wp:posOffset>
            </wp:positionV>
            <wp:extent cx="575945" cy="43561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1" cstate="print"/>
                    <a:stretch>
                      <a:fillRect/>
                    </a:stretch>
                  </pic:blipFill>
                  <pic:spPr>
                    <a:xfrm>
                      <a:off x="0" y="0"/>
                      <a:ext cx="575945" cy="435609"/>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666750</wp:posOffset>
            </wp:positionH>
            <wp:positionV relativeFrom="page">
              <wp:posOffset>128270</wp:posOffset>
            </wp:positionV>
            <wp:extent cx="2327910" cy="93916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2" cstate="print"/>
                    <a:stretch>
                      <a:fillRect/>
                    </a:stretch>
                  </pic:blipFill>
                  <pic:spPr>
                    <a:xfrm>
                      <a:off x="0" y="0"/>
                      <a:ext cx="2327734" cy="939289"/>
                    </a:xfrm>
                    <a:prstGeom prst="rect">
                      <a:avLst/>
                    </a:prstGeom>
                  </pic:spPr>
                </pic:pic>
              </a:graphicData>
            </a:graphic>
          </wp:anchor>
        </w:drawing>
      </w:r>
    </w:p>
    <w:p w14:paraId="05DE4719">
      <w:pPr>
        <w:pStyle w:val="7"/>
        <w:spacing w:line="532" w:lineRule="auto"/>
        <w:ind w:left="4782" w:right="4197"/>
        <w:jc w:val="center"/>
      </w:pPr>
      <w:r>
        <w:t>A</w:t>
      </w:r>
      <w:r>
        <w:rPr>
          <w:spacing w:val="-18"/>
        </w:rPr>
        <w:t xml:space="preserve"> </w:t>
      </w:r>
      <w:r>
        <w:t>Project</w:t>
      </w:r>
      <w:r>
        <w:rPr>
          <w:spacing w:val="-17"/>
        </w:rPr>
        <w:t xml:space="preserve"> </w:t>
      </w:r>
      <w:r>
        <w:t xml:space="preserve">Report </w:t>
      </w:r>
      <w:r>
        <w:rPr>
          <w:spacing w:val="-6"/>
        </w:rPr>
        <w:t>on</w:t>
      </w:r>
    </w:p>
    <w:p w14:paraId="33DC4BE8">
      <w:pPr>
        <w:pStyle w:val="8"/>
      </w:pPr>
      <w:r>
        <w:t>INTERNET</w:t>
      </w:r>
      <w:r>
        <w:rPr>
          <w:spacing w:val="-25"/>
        </w:rPr>
        <w:t xml:space="preserve"> </w:t>
      </w:r>
      <w:r>
        <w:t>SERVICE</w:t>
      </w:r>
      <w:r>
        <w:rPr>
          <w:spacing w:val="-22"/>
        </w:rPr>
        <w:t xml:space="preserve"> </w:t>
      </w:r>
      <w:r>
        <w:t>PROVIDER</w:t>
      </w:r>
      <w:r>
        <w:rPr>
          <w:spacing w:val="-23"/>
        </w:rPr>
        <w:t xml:space="preserve"> </w:t>
      </w:r>
      <w:r>
        <w:t>AUTOMATION</w:t>
      </w:r>
      <w:r>
        <w:rPr>
          <w:spacing w:val="-16"/>
        </w:rPr>
        <w:t xml:space="preserve"> </w:t>
      </w:r>
      <w:r>
        <w:rPr>
          <w:spacing w:val="-2"/>
        </w:rPr>
        <w:t>SYSTEM</w:t>
      </w:r>
    </w:p>
    <w:p w14:paraId="01D2C3FA">
      <w:pPr>
        <w:pStyle w:val="7"/>
        <w:spacing w:before="78"/>
        <w:rPr>
          <w:b/>
          <w:sz w:val="36"/>
        </w:rPr>
      </w:pPr>
    </w:p>
    <w:p w14:paraId="3828C96C">
      <w:pPr>
        <w:spacing w:before="1" w:line="482" w:lineRule="auto"/>
        <w:ind w:left="2212" w:right="1550" w:firstLine="0"/>
        <w:jc w:val="center"/>
        <w:rPr>
          <w:sz w:val="24"/>
        </w:rPr>
      </w:pPr>
      <w:r>
        <w:rPr>
          <w:sz w:val="24"/>
        </w:rPr>
        <w:t>Submitted</w:t>
      </w:r>
      <w:r>
        <w:rPr>
          <w:spacing w:val="-4"/>
          <w:sz w:val="24"/>
        </w:rPr>
        <w:t xml:space="preserve"> </w:t>
      </w:r>
      <w:r>
        <w:rPr>
          <w:sz w:val="24"/>
        </w:rPr>
        <w:t>in</w:t>
      </w:r>
      <w:r>
        <w:rPr>
          <w:spacing w:val="-4"/>
          <w:sz w:val="24"/>
        </w:rPr>
        <w:t xml:space="preserve"> </w:t>
      </w:r>
      <w:r>
        <w:rPr>
          <w:sz w:val="24"/>
        </w:rPr>
        <w:t>partial</w:t>
      </w:r>
      <w:r>
        <w:rPr>
          <w:spacing w:val="-4"/>
          <w:sz w:val="24"/>
        </w:rPr>
        <w:t xml:space="preserve"> </w:t>
      </w:r>
      <w:r>
        <w:rPr>
          <w:sz w:val="24"/>
        </w:rPr>
        <w:t>fulfillment</w:t>
      </w:r>
      <w:r>
        <w:rPr>
          <w:spacing w:val="-4"/>
          <w:sz w:val="24"/>
        </w:rPr>
        <w:t xml:space="preserve"> </w:t>
      </w:r>
      <w:r>
        <w:rPr>
          <w:sz w:val="24"/>
        </w:rPr>
        <w:t>of</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5"/>
          <w:sz w:val="24"/>
        </w:rPr>
        <w:t xml:space="preserve"> </w:t>
      </w:r>
      <w:r>
        <w:rPr>
          <w:sz w:val="24"/>
        </w:rPr>
        <w:t>award</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 xml:space="preserve">course </w:t>
      </w:r>
      <w:r>
        <w:rPr>
          <w:spacing w:val="-6"/>
          <w:sz w:val="24"/>
        </w:rPr>
        <w:t>of</w:t>
      </w:r>
    </w:p>
    <w:p w14:paraId="113797C8">
      <w:pPr>
        <w:pStyle w:val="3"/>
        <w:spacing w:before="179"/>
        <w:ind w:left="584"/>
        <w:jc w:val="center"/>
      </w:pPr>
      <w:r>
        <w:rPr>
          <w:spacing w:val="-8"/>
        </w:rPr>
        <w:t>EGB1201-JAVA</w:t>
      </w:r>
      <w:r>
        <w:rPr>
          <w:spacing w:val="-1"/>
        </w:rPr>
        <w:t xml:space="preserve"> </w:t>
      </w:r>
      <w:r>
        <w:rPr>
          <w:spacing w:val="-8"/>
        </w:rPr>
        <w:t>PROGRAMMING</w:t>
      </w:r>
    </w:p>
    <w:p w14:paraId="477BDA7B">
      <w:pPr>
        <w:spacing w:before="233"/>
        <w:ind w:left="585" w:right="0" w:firstLine="0"/>
        <w:jc w:val="center"/>
        <w:rPr>
          <w:sz w:val="24"/>
        </w:rPr>
      </w:pPr>
      <w:r>
        <w:rPr>
          <w:sz w:val="24"/>
        </w:rPr>
        <w:t>Under</w:t>
      </w:r>
      <w:r>
        <w:rPr>
          <w:spacing w:val="-2"/>
          <w:sz w:val="24"/>
        </w:rPr>
        <w:t xml:space="preserve"> </w:t>
      </w:r>
      <w:r>
        <w:rPr>
          <w:sz w:val="24"/>
        </w:rPr>
        <w:t>the</w:t>
      </w:r>
      <w:r>
        <w:rPr>
          <w:spacing w:val="-1"/>
          <w:sz w:val="24"/>
        </w:rPr>
        <w:t xml:space="preserve"> </w:t>
      </w:r>
      <w:r>
        <w:rPr>
          <w:sz w:val="24"/>
        </w:rPr>
        <w:t>guidance</w:t>
      </w:r>
      <w:r>
        <w:rPr>
          <w:spacing w:val="-2"/>
          <w:sz w:val="24"/>
        </w:rPr>
        <w:t xml:space="preserve"> </w:t>
      </w:r>
      <w:r>
        <w:rPr>
          <w:spacing w:val="-5"/>
          <w:sz w:val="24"/>
        </w:rPr>
        <w:t>of</w:t>
      </w:r>
    </w:p>
    <w:p w14:paraId="472E04C7">
      <w:pPr>
        <w:pStyle w:val="7"/>
        <w:spacing w:before="83"/>
        <w:rPr>
          <w:sz w:val="24"/>
        </w:rPr>
      </w:pPr>
    </w:p>
    <w:p w14:paraId="0F2F8FE6">
      <w:pPr>
        <w:pStyle w:val="4"/>
        <w:spacing w:line="477" w:lineRule="auto"/>
        <w:ind w:left="3683" w:right="3096"/>
        <w:jc w:val="center"/>
      </w:pPr>
      <w:bookmarkStart w:id="0" w:name="Ms.N.Valarmathi, M.Tech.,"/>
      <w:bookmarkEnd w:id="0"/>
      <w:r>
        <w:rPr>
          <w:spacing w:val="-2"/>
        </w:rPr>
        <w:t>Ms.N.Valarmathi,</w:t>
      </w:r>
      <w:r>
        <w:rPr>
          <w:spacing w:val="-16"/>
        </w:rPr>
        <w:t xml:space="preserve"> </w:t>
      </w:r>
      <w:r>
        <w:rPr>
          <w:spacing w:val="-2"/>
        </w:rPr>
        <w:t xml:space="preserve">M.Tech., </w:t>
      </w:r>
      <w:bookmarkStart w:id="1" w:name="Assistant Professor / IT"/>
      <w:bookmarkEnd w:id="1"/>
      <w:r>
        <w:t>Assistant Professor / IT</w:t>
      </w:r>
    </w:p>
    <w:p w14:paraId="24C51C97">
      <w:pPr>
        <w:spacing w:before="110"/>
        <w:ind w:left="4782" w:right="4197" w:firstLine="0"/>
        <w:jc w:val="center"/>
        <w:rPr>
          <w:sz w:val="24"/>
        </w:rPr>
      </w:pPr>
      <w:r>
        <w:rPr>
          <w:sz w:val="24"/>
        </w:rPr>
        <w:t>Submitted</w:t>
      </w:r>
      <w:r>
        <w:rPr>
          <w:spacing w:val="-1"/>
          <w:sz w:val="24"/>
        </w:rPr>
        <w:t xml:space="preserve"> </w:t>
      </w:r>
      <w:r>
        <w:rPr>
          <w:spacing w:val="-5"/>
          <w:sz w:val="24"/>
        </w:rPr>
        <w:t>By</w:t>
      </w:r>
    </w:p>
    <w:p w14:paraId="4A1DFFD5">
      <w:pPr>
        <w:pStyle w:val="7"/>
        <w:spacing w:before="21"/>
        <w:rPr>
          <w:sz w:val="24"/>
        </w:rPr>
      </w:pPr>
    </w:p>
    <w:p w14:paraId="095BEF02">
      <w:pPr>
        <w:tabs>
          <w:tab w:val="left" w:pos="4579"/>
        </w:tabs>
        <w:spacing w:before="0"/>
        <w:ind w:left="705" w:right="0" w:firstLine="0"/>
        <w:jc w:val="center"/>
        <w:rPr>
          <w:b/>
          <w:sz w:val="28"/>
        </w:rPr>
      </w:pPr>
      <w:r>
        <w:rPr>
          <w:b/>
          <w:sz w:val="28"/>
        </w:rPr>
        <w:t>SUDHAGAR</w:t>
      </w:r>
      <w:r>
        <w:rPr>
          <w:b/>
          <w:spacing w:val="-16"/>
          <w:sz w:val="28"/>
        </w:rPr>
        <w:t xml:space="preserve"> </w:t>
      </w:r>
      <w:r>
        <w:rPr>
          <w:b/>
          <w:spacing w:val="-10"/>
          <w:sz w:val="28"/>
        </w:rPr>
        <w:t>A</w:t>
      </w:r>
      <w:r>
        <w:rPr>
          <w:b/>
          <w:sz w:val="28"/>
        </w:rPr>
        <w:tab/>
      </w:r>
      <w:r>
        <w:rPr>
          <w:b/>
          <w:spacing w:val="-2"/>
          <w:sz w:val="28"/>
        </w:rPr>
        <w:t>(927624BEC223)</w:t>
      </w:r>
    </w:p>
    <w:p w14:paraId="2F09204A">
      <w:pPr>
        <w:pStyle w:val="7"/>
        <w:rPr>
          <w:b/>
        </w:rPr>
      </w:pPr>
    </w:p>
    <w:p w14:paraId="274B24A4">
      <w:pPr>
        <w:pStyle w:val="7"/>
        <w:rPr>
          <w:b/>
        </w:rPr>
      </w:pPr>
    </w:p>
    <w:p w14:paraId="16D5C443">
      <w:pPr>
        <w:pStyle w:val="7"/>
        <w:rPr>
          <w:b/>
        </w:rPr>
      </w:pPr>
    </w:p>
    <w:p w14:paraId="031A39FD">
      <w:pPr>
        <w:pStyle w:val="7"/>
        <w:rPr>
          <w:b/>
        </w:rPr>
      </w:pPr>
    </w:p>
    <w:p w14:paraId="400F52B1">
      <w:pPr>
        <w:pStyle w:val="7"/>
        <w:rPr>
          <w:b/>
        </w:rPr>
      </w:pPr>
    </w:p>
    <w:p w14:paraId="2DBFA819">
      <w:pPr>
        <w:pStyle w:val="7"/>
        <w:spacing w:before="164"/>
        <w:rPr>
          <w:b/>
        </w:rPr>
      </w:pPr>
    </w:p>
    <w:p w14:paraId="2CE9DB5E">
      <w:pPr>
        <w:spacing w:before="0"/>
        <w:ind w:left="689" w:right="0" w:firstLine="0"/>
        <w:jc w:val="center"/>
        <w:rPr>
          <w:b/>
          <w:sz w:val="28"/>
        </w:rPr>
      </w:pPr>
      <w:r>
        <w:rPr>
          <w:b/>
          <w:spacing w:val="-2"/>
          <w:sz w:val="28"/>
        </w:rPr>
        <w:t>DEPARTMENT</w:t>
      </w:r>
      <w:r>
        <w:rPr>
          <w:b/>
          <w:spacing w:val="-5"/>
          <w:sz w:val="28"/>
        </w:rPr>
        <w:t xml:space="preserve"> </w:t>
      </w:r>
      <w:r>
        <w:rPr>
          <w:b/>
          <w:spacing w:val="-2"/>
          <w:sz w:val="28"/>
        </w:rPr>
        <w:t>OF</w:t>
      </w:r>
      <w:r>
        <w:rPr>
          <w:b/>
          <w:spacing w:val="-8"/>
          <w:sz w:val="28"/>
        </w:rPr>
        <w:t xml:space="preserve"> </w:t>
      </w:r>
      <w:r>
        <w:rPr>
          <w:b/>
          <w:spacing w:val="-2"/>
          <w:sz w:val="28"/>
        </w:rPr>
        <w:t>ELECTRONICS</w:t>
      </w:r>
      <w:r>
        <w:rPr>
          <w:b/>
          <w:spacing w:val="-12"/>
          <w:sz w:val="28"/>
        </w:rPr>
        <w:t xml:space="preserve"> </w:t>
      </w:r>
      <w:r>
        <w:rPr>
          <w:b/>
          <w:spacing w:val="-2"/>
          <w:sz w:val="28"/>
        </w:rPr>
        <w:t>AND</w:t>
      </w:r>
      <w:r>
        <w:rPr>
          <w:b/>
          <w:spacing w:val="4"/>
          <w:sz w:val="28"/>
        </w:rPr>
        <w:t xml:space="preserve"> </w:t>
      </w:r>
      <w:r>
        <w:rPr>
          <w:b/>
          <w:spacing w:val="-2"/>
          <w:sz w:val="28"/>
        </w:rPr>
        <w:t>COMMUNICATION</w:t>
      </w:r>
      <w:r>
        <w:rPr>
          <w:b/>
          <w:spacing w:val="4"/>
          <w:sz w:val="28"/>
        </w:rPr>
        <w:t xml:space="preserve"> </w:t>
      </w:r>
      <w:r>
        <w:rPr>
          <w:b/>
          <w:spacing w:val="-2"/>
          <w:sz w:val="28"/>
        </w:rPr>
        <w:t>ENGINEERING</w:t>
      </w:r>
    </w:p>
    <w:p w14:paraId="59DC21E0">
      <w:pPr>
        <w:pStyle w:val="7"/>
        <w:rPr>
          <w:b/>
        </w:rPr>
      </w:pPr>
    </w:p>
    <w:p w14:paraId="0354AD26">
      <w:pPr>
        <w:pStyle w:val="7"/>
        <w:rPr>
          <w:b/>
        </w:rPr>
      </w:pPr>
    </w:p>
    <w:p w14:paraId="3B506A46">
      <w:pPr>
        <w:pStyle w:val="7"/>
        <w:spacing w:before="304"/>
        <w:rPr>
          <w:b/>
        </w:rPr>
      </w:pPr>
    </w:p>
    <w:p w14:paraId="69AFB33F">
      <w:pPr>
        <w:pStyle w:val="2"/>
        <w:spacing w:before="0" w:line="368" w:lineRule="exact"/>
        <w:ind w:left="582"/>
        <w:jc w:val="center"/>
      </w:pPr>
      <w:r>
        <w:t>M.KUMARASAMY</w:t>
      </w:r>
      <w:r>
        <w:rPr>
          <w:spacing w:val="-15"/>
        </w:rPr>
        <w:t xml:space="preserve"> </w:t>
      </w:r>
      <w:r>
        <w:t>COLLEGE</w:t>
      </w:r>
      <w:r>
        <w:rPr>
          <w:spacing w:val="-2"/>
        </w:rPr>
        <w:t xml:space="preserve"> </w:t>
      </w:r>
      <w:r>
        <w:t>OF</w:t>
      </w:r>
      <w:r>
        <w:rPr>
          <w:spacing w:val="-14"/>
        </w:rPr>
        <w:t xml:space="preserve"> </w:t>
      </w:r>
      <w:r>
        <w:rPr>
          <w:spacing w:val="-2"/>
        </w:rPr>
        <w:t>ENGINEERING</w:t>
      </w:r>
    </w:p>
    <w:p w14:paraId="09F58D00">
      <w:pPr>
        <w:pStyle w:val="7"/>
        <w:ind w:left="4782" w:right="4199"/>
        <w:jc w:val="center"/>
      </w:pPr>
      <w:r>
        <w:rPr>
          <w:spacing w:val="-2"/>
        </w:rPr>
        <w:t>(Autonomous)</w:t>
      </w:r>
    </w:p>
    <w:p w14:paraId="3892D2C1">
      <w:pPr>
        <w:pStyle w:val="3"/>
        <w:spacing w:before="302"/>
        <w:ind w:left="583"/>
        <w:jc w:val="center"/>
      </w:pPr>
      <w:r>
        <w:t xml:space="preserve">KARUR – 639 </w:t>
      </w:r>
      <w:r>
        <w:rPr>
          <w:spacing w:val="-5"/>
        </w:rPr>
        <w:t>113</w:t>
      </w:r>
    </w:p>
    <w:p w14:paraId="00D57E18">
      <w:pPr>
        <w:pStyle w:val="7"/>
        <w:spacing w:before="302"/>
        <w:ind w:left="583"/>
        <w:jc w:val="center"/>
      </w:pPr>
      <w:r>
        <w:t>DECEMBER</w:t>
      </w:r>
      <w:r>
        <w:rPr>
          <w:spacing w:val="-3"/>
        </w:rPr>
        <w:t xml:space="preserve"> </w:t>
      </w:r>
      <w:r>
        <w:rPr>
          <w:spacing w:val="-4"/>
        </w:rPr>
        <w:t>2025</w:t>
      </w:r>
    </w:p>
    <w:p w14:paraId="77E13BAD">
      <w:pPr>
        <w:pStyle w:val="7"/>
        <w:spacing w:after="0"/>
        <w:jc w:val="center"/>
        <w:sectPr>
          <w:headerReference r:id="rId5" w:type="default"/>
          <w:type w:val="continuous"/>
          <w:pgSz w:w="11920" w:h="16860"/>
          <w:pgMar w:top="1680" w:right="850" w:bottom="280" w:left="0" w:header="203" w:footer="0" w:gutter="0"/>
          <w:pgNumType w:start="1"/>
          <w:cols w:space="720" w:num="1"/>
        </w:sectPr>
      </w:pPr>
    </w:p>
    <w:p w14:paraId="679DB2D2">
      <w:pPr>
        <w:pStyle w:val="3"/>
        <w:spacing w:before="92"/>
        <w:ind w:left="2980"/>
      </w:pPr>
      <w:bookmarkStart w:id="2" w:name="M. KUMARASAMY COLLEGE OF ENGINEERING"/>
      <w:bookmarkEnd w:id="2"/>
      <w:r>
        <w:t>M.</w:t>
      </w:r>
      <w:r>
        <w:rPr>
          <w:spacing w:val="-1"/>
        </w:rPr>
        <w:t xml:space="preserve"> </w:t>
      </w:r>
      <w:r>
        <w:t>KUMARASAMY</w:t>
      </w:r>
      <w:r>
        <w:rPr>
          <w:spacing w:val="-12"/>
        </w:rPr>
        <w:t xml:space="preserve"> </w:t>
      </w:r>
      <w:r>
        <w:t>COLLEGE</w:t>
      </w:r>
      <w:r>
        <w:rPr>
          <w:spacing w:val="-1"/>
        </w:rPr>
        <w:t xml:space="preserve"> </w:t>
      </w:r>
      <w:r>
        <w:t>OF</w:t>
      </w:r>
      <w:r>
        <w:rPr>
          <w:spacing w:val="-11"/>
        </w:rPr>
        <w:t xml:space="preserve"> </w:t>
      </w:r>
      <w:r>
        <w:rPr>
          <w:spacing w:val="-2"/>
        </w:rPr>
        <w:t>ENGINEERING</w:t>
      </w:r>
    </w:p>
    <w:p w14:paraId="754228E4">
      <w:pPr>
        <w:spacing w:before="272" w:line="355" w:lineRule="auto"/>
        <w:ind w:left="2212" w:right="891" w:firstLine="0"/>
        <w:jc w:val="center"/>
        <w:rPr>
          <w:b/>
          <w:sz w:val="28"/>
        </w:rPr>
      </w:pPr>
      <w:r>
        <w:rPr>
          <w:b/>
          <w:sz w:val="28"/>
        </w:rPr>
        <w:t>(Autonomous</w:t>
      </w:r>
      <w:r>
        <w:rPr>
          <w:b/>
          <w:spacing w:val="-15"/>
          <w:sz w:val="28"/>
        </w:rPr>
        <w:t xml:space="preserve"> </w:t>
      </w:r>
      <w:r>
        <w:rPr>
          <w:b/>
          <w:sz w:val="28"/>
        </w:rPr>
        <w:t>Institution</w:t>
      </w:r>
      <w:r>
        <w:rPr>
          <w:b/>
          <w:spacing w:val="-10"/>
          <w:sz w:val="28"/>
        </w:rPr>
        <w:t xml:space="preserve"> </w:t>
      </w:r>
      <w:r>
        <w:rPr>
          <w:b/>
          <w:sz w:val="28"/>
        </w:rPr>
        <w:t>affiliated</w:t>
      </w:r>
      <w:r>
        <w:rPr>
          <w:b/>
          <w:spacing w:val="-10"/>
          <w:sz w:val="28"/>
        </w:rPr>
        <w:t xml:space="preserve"> </w:t>
      </w:r>
      <w:r>
        <w:rPr>
          <w:b/>
          <w:sz w:val="28"/>
        </w:rPr>
        <w:t>to</w:t>
      </w:r>
      <w:r>
        <w:rPr>
          <w:b/>
          <w:spacing w:val="-18"/>
          <w:sz w:val="28"/>
        </w:rPr>
        <w:t xml:space="preserve"> </w:t>
      </w:r>
      <w:r>
        <w:rPr>
          <w:b/>
          <w:sz w:val="28"/>
        </w:rPr>
        <w:t>Anna</w:t>
      </w:r>
      <w:r>
        <w:rPr>
          <w:b/>
          <w:spacing w:val="-9"/>
          <w:sz w:val="28"/>
        </w:rPr>
        <w:t xml:space="preserve"> </w:t>
      </w:r>
      <w:r>
        <w:rPr>
          <w:b/>
          <w:sz w:val="28"/>
        </w:rPr>
        <w:t>University,</w:t>
      </w:r>
      <w:r>
        <w:rPr>
          <w:b/>
          <w:spacing w:val="-10"/>
          <w:sz w:val="28"/>
        </w:rPr>
        <w:t xml:space="preserve"> </w:t>
      </w:r>
      <w:r>
        <w:rPr>
          <w:b/>
          <w:sz w:val="28"/>
        </w:rPr>
        <w:t xml:space="preserve">Chennai) </w:t>
      </w:r>
      <w:bookmarkStart w:id="3" w:name="KARUR – 639 113"/>
      <w:bookmarkEnd w:id="3"/>
      <w:r>
        <w:rPr>
          <w:b/>
          <w:sz w:val="28"/>
        </w:rPr>
        <w:t>KARUR – 639 113</w:t>
      </w:r>
    </w:p>
    <w:p w14:paraId="262C79CF">
      <w:pPr>
        <w:pStyle w:val="7"/>
        <w:rPr>
          <w:b/>
        </w:rPr>
      </w:pPr>
    </w:p>
    <w:p w14:paraId="3DA718CC">
      <w:pPr>
        <w:pStyle w:val="7"/>
        <w:spacing w:before="46"/>
        <w:rPr>
          <w:b/>
        </w:rPr>
      </w:pPr>
    </w:p>
    <w:p w14:paraId="401AFA5C">
      <w:pPr>
        <w:pStyle w:val="3"/>
        <w:spacing w:before="1"/>
        <w:ind w:left="1318"/>
        <w:jc w:val="center"/>
      </w:pPr>
      <w:r>
        <w:t>BONAFIDE</w:t>
      </w:r>
      <w:r>
        <w:rPr>
          <w:spacing w:val="-1"/>
        </w:rPr>
        <w:t xml:space="preserve"> </w:t>
      </w:r>
      <w:r>
        <w:rPr>
          <w:spacing w:val="-2"/>
        </w:rPr>
        <w:t>CERTIFICATE</w:t>
      </w:r>
    </w:p>
    <w:p w14:paraId="32968814">
      <w:pPr>
        <w:pStyle w:val="7"/>
        <w:spacing w:before="307"/>
        <w:rPr>
          <w:b/>
        </w:rPr>
      </w:pPr>
    </w:p>
    <w:p w14:paraId="59EC8A2D">
      <w:pPr>
        <w:spacing w:before="0" w:line="352" w:lineRule="auto"/>
        <w:ind w:left="2160" w:right="10" w:firstLine="0"/>
        <w:jc w:val="both"/>
        <w:rPr>
          <w:sz w:val="28"/>
        </w:rPr>
      </w:pPr>
      <w:r>
        <w:rPr>
          <w:sz w:val="28"/>
        </w:rPr>
        <w:t xml:space="preserve">This is to certify that this project report on </w:t>
      </w:r>
      <w:r>
        <w:rPr>
          <w:b/>
          <w:sz w:val="28"/>
        </w:rPr>
        <w:t xml:space="preserve">“INTERNET SERVICE PROVIDER AUTOMATION SYSTEM” </w:t>
      </w:r>
      <w:r>
        <w:rPr>
          <w:sz w:val="28"/>
        </w:rPr>
        <w:t xml:space="preserve">is the bonafide work of </w:t>
      </w:r>
      <w:r>
        <w:rPr>
          <w:b/>
          <w:sz w:val="28"/>
        </w:rPr>
        <w:t>SUDHAGAR</w:t>
      </w:r>
      <w:r>
        <w:rPr>
          <w:b/>
          <w:spacing w:val="-17"/>
          <w:sz w:val="28"/>
        </w:rPr>
        <w:t xml:space="preserve"> </w:t>
      </w:r>
      <w:r>
        <w:rPr>
          <w:b/>
          <w:sz w:val="28"/>
        </w:rPr>
        <w:t>A</w:t>
      </w:r>
      <w:r>
        <w:rPr>
          <w:b/>
          <w:spacing w:val="-17"/>
          <w:sz w:val="28"/>
        </w:rPr>
        <w:t xml:space="preserve"> </w:t>
      </w:r>
      <w:r>
        <w:rPr>
          <w:b/>
          <w:sz w:val="28"/>
        </w:rPr>
        <w:t>(927624BEC223)</w:t>
      </w:r>
      <w:r>
        <w:rPr>
          <w:b/>
          <w:spacing w:val="-2"/>
          <w:sz w:val="28"/>
        </w:rPr>
        <w:t xml:space="preserve"> </w:t>
      </w:r>
      <w:r>
        <w:rPr>
          <w:sz w:val="28"/>
        </w:rPr>
        <w:t>who</w:t>
      </w:r>
      <w:r>
        <w:rPr>
          <w:spacing w:val="-3"/>
          <w:sz w:val="28"/>
        </w:rPr>
        <w:t xml:space="preserve"> </w:t>
      </w:r>
      <w:r>
        <w:rPr>
          <w:sz w:val="28"/>
        </w:rPr>
        <w:t>carried</w:t>
      </w:r>
      <w:r>
        <w:rPr>
          <w:spacing w:val="-3"/>
          <w:sz w:val="28"/>
        </w:rPr>
        <w:t xml:space="preserve"> </w:t>
      </w:r>
      <w:r>
        <w:rPr>
          <w:sz w:val="28"/>
        </w:rPr>
        <w:t>out</w:t>
      </w:r>
      <w:r>
        <w:rPr>
          <w:spacing w:val="-3"/>
          <w:sz w:val="28"/>
        </w:rPr>
        <w:t xml:space="preserve"> </w:t>
      </w:r>
      <w:r>
        <w:rPr>
          <w:sz w:val="28"/>
        </w:rPr>
        <w:t>the</w:t>
      </w:r>
      <w:r>
        <w:rPr>
          <w:spacing w:val="-3"/>
          <w:sz w:val="28"/>
        </w:rPr>
        <w:t xml:space="preserve"> </w:t>
      </w:r>
      <w:r>
        <w:rPr>
          <w:sz w:val="28"/>
        </w:rPr>
        <w:t>project</w:t>
      </w:r>
      <w:r>
        <w:rPr>
          <w:spacing w:val="-3"/>
          <w:sz w:val="28"/>
        </w:rPr>
        <w:t xml:space="preserve"> </w:t>
      </w:r>
      <w:r>
        <w:rPr>
          <w:sz w:val="28"/>
        </w:rPr>
        <w:t>work</w:t>
      </w:r>
      <w:r>
        <w:rPr>
          <w:spacing w:val="-3"/>
          <w:sz w:val="28"/>
        </w:rPr>
        <w:t xml:space="preserve"> </w:t>
      </w:r>
      <w:r>
        <w:rPr>
          <w:sz w:val="28"/>
        </w:rPr>
        <w:t>during</w:t>
      </w:r>
      <w:r>
        <w:rPr>
          <w:spacing w:val="-3"/>
          <w:sz w:val="28"/>
        </w:rPr>
        <w:t xml:space="preserve"> </w:t>
      </w:r>
      <w:r>
        <w:rPr>
          <w:sz w:val="28"/>
        </w:rPr>
        <w:t>the academic year 2025 - 2026 under my supervision.</w:t>
      </w:r>
    </w:p>
    <w:p w14:paraId="3E4299E3">
      <w:pPr>
        <w:pStyle w:val="7"/>
      </w:pPr>
    </w:p>
    <w:p w14:paraId="1B33A9DF">
      <w:pPr>
        <w:pStyle w:val="7"/>
      </w:pPr>
    </w:p>
    <w:p w14:paraId="579CE3DD">
      <w:pPr>
        <w:pStyle w:val="7"/>
      </w:pPr>
    </w:p>
    <w:p w14:paraId="02D68449">
      <w:pPr>
        <w:pStyle w:val="7"/>
      </w:pPr>
    </w:p>
    <w:p w14:paraId="3180A5EE">
      <w:pPr>
        <w:pStyle w:val="7"/>
      </w:pPr>
    </w:p>
    <w:p w14:paraId="47CD3B91">
      <w:pPr>
        <w:pStyle w:val="7"/>
        <w:spacing w:before="101"/>
      </w:pPr>
    </w:p>
    <w:p w14:paraId="6FA28E94">
      <w:pPr>
        <w:tabs>
          <w:tab w:val="left" w:pos="6559"/>
        </w:tabs>
        <w:spacing w:before="0"/>
        <w:ind w:left="1520" w:right="0" w:firstLine="0"/>
        <w:jc w:val="left"/>
        <w:rPr>
          <w:sz w:val="24"/>
        </w:rPr>
      </w:pPr>
      <w:r>
        <w:rPr>
          <w:spacing w:val="-2"/>
          <w:sz w:val="24"/>
        </w:rPr>
        <w:t>Signature</w:t>
      </w:r>
      <w:r>
        <w:rPr>
          <w:sz w:val="24"/>
        </w:rPr>
        <w:tab/>
      </w:r>
      <w:r>
        <w:rPr>
          <w:spacing w:val="-2"/>
          <w:sz w:val="24"/>
        </w:rPr>
        <w:t>Signature</w:t>
      </w:r>
    </w:p>
    <w:p w14:paraId="2DD68BBF">
      <w:pPr>
        <w:tabs>
          <w:tab w:val="left" w:pos="6559"/>
        </w:tabs>
        <w:spacing w:before="174"/>
        <w:ind w:left="1520" w:right="0" w:firstLine="0"/>
        <w:jc w:val="left"/>
        <w:rPr>
          <w:b/>
          <w:sz w:val="24"/>
        </w:rPr>
      </w:pPr>
      <w:r>
        <w:rPr>
          <w:b/>
          <w:spacing w:val="-4"/>
          <w:sz w:val="24"/>
        </w:rPr>
        <w:t>Ms.N.VALARMATHI,</w:t>
      </w:r>
      <w:r>
        <w:rPr>
          <w:b/>
          <w:spacing w:val="11"/>
          <w:sz w:val="24"/>
        </w:rPr>
        <w:t xml:space="preserve"> </w:t>
      </w:r>
      <w:r>
        <w:rPr>
          <w:b/>
          <w:spacing w:val="-2"/>
          <w:sz w:val="24"/>
        </w:rPr>
        <w:t>M.Tech.,</w:t>
      </w:r>
      <w:r>
        <w:rPr>
          <w:b/>
          <w:sz w:val="24"/>
        </w:rPr>
        <w:tab/>
      </w:r>
      <w:r>
        <w:rPr>
          <w:b/>
          <w:sz w:val="24"/>
        </w:rPr>
        <w:t>Dr.N.</w:t>
      </w:r>
      <w:r>
        <w:rPr>
          <w:b/>
          <w:spacing w:val="-15"/>
          <w:sz w:val="24"/>
        </w:rPr>
        <w:t xml:space="preserve"> </w:t>
      </w:r>
      <w:r>
        <w:rPr>
          <w:b/>
          <w:sz w:val="24"/>
        </w:rPr>
        <w:t>MAHENDRAN,</w:t>
      </w:r>
      <w:r>
        <w:rPr>
          <w:b/>
          <w:spacing w:val="-15"/>
          <w:sz w:val="24"/>
        </w:rPr>
        <w:t xml:space="preserve"> </w:t>
      </w:r>
      <w:r>
        <w:rPr>
          <w:b/>
          <w:spacing w:val="-2"/>
          <w:sz w:val="24"/>
        </w:rPr>
        <w:t>Ph.D.,</w:t>
      </w:r>
    </w:p>
    <w:p w14:paraId="1E134559">
      <w:pPr>
        <w:tabs>
          <w:tab w:val="left" w:pos="6559"/>
        </w:tabs>
        <w:spacing w:before="274"/>
        <w:ind w:left="1520" w:right="0" w:firstLine="0"/>
        <w:jc w:val="left"/>
        <w:rPr>
          <w:b/>
          <w:sz w:val="24"/>
        </w:rPr>
      </w:pPr>
      <w:r>
        <w:rPr>
          <w:b/>
          <w:spacing w:val="-2"/>
          <w:sz w:val="24"/>
        </w:rPr>
        <w:t>SUPERVISOR,</w:t>
      </w:r>
      <w:r>
        <w:rPr>
          <w:b/>
          <w:sz w:val="24"/>
        </w:rPr>
        <w:tab/>
      </w:r>
      <w:r>
        <w:rPr>
          <w:b/>
          <w:sz w:val="24"/>
        </w:rPr>
        <w:t>HEAD</w:t>
      </w:r>
      <w:r>
        <w:rPr>
          <w:b/>
          <w:spacing w:val="-3"/>
          <w:sz w:val="24"/>
        </w:rPr>
        <w:t xml:space="preserve"> </w:t>
      </w:r>
      <w:r>
        <w:rPr>
          <w:b/>
          <w:sz w:val="24"/>
        </w:rPr>
        <w:t>OF</w:t>
      </w:r>
      <w:r>
        <w:rPr>
          <w:b/>
          <w:spacing w:val="-14"/>
          <w:sz w:val="24"/>
        </w:rPr>
        <w:t xml:space="preserve"> </w:t>
      </w:r>
      <w:r>
        <w:rPr>
          <w:b/>
          <w:sz w:val="24"/>
        </w:rPr>
        <w:t xml:space="preserve">THE </w:t>
      </w:r>
      <w:r>
        <w:rPr>
          <w:b/>
          <w:spacing w:val="-2"/>
          <w:sz w:val="24"/>
        </w:rPr>
        <w:t>DEPARTMENT,</w:t>
      </w:r>
    </w:p>
    <w:p w14:paraId="10528B62">
      <w:pPr>
        <w:tabs>
          <w:tab w:val="left" w:pos="6559"/>
        </w:tabs>
        <w:spacing w:before="274"/>
        <w:ind w:left="1520" w:right="0" w:firstLine="0"/>
        <w:jc w:val="left"/>
        <w:rPr>
          <w:sz w:val="24"/>
        </w:rPr>
      </w:pPr>
      <w:r>
        <w:rPr>
          <w:position w:val="1"/>
          <w:sz w:val="24"/>
        </w:rPr>
        <w:t>Department</w:t>
      </w:r>
      <w:r>
        <w:rPr>
          <w:spacing w:val="-2"/>
          <w:position w:val="1"/>
          <w:sz w:val="24"/>
        </w:rPr>
        <w:t xml:space="preserve"> </w:t>
      </w:r>
      <w:r>
        <w:rPr>
          <w:position w:val="1"/>
          <w:sz w:val="24"/>
        </w:rPr>
        <w:t>of</w:t>
      </w:r>
      <w:r>
        <w:rPr>
          <w:spacing w:val="-1"/>
          <w:position w:val="1"/>
          <w:sz w:val="24"/>
        </w:rPr>
        <w:t xml:space="preserve"> </w:t>
      </w:r>
      <w:r>
        <w:rPr>
          <w:position w:val="1"/>
          <w:sz w:val="24"/>
        </w:rPr>
        <w:t>Information</w:t>
      </w:r>
      <w:r>
        <w:rPr>
          <w:spacing w:val="-6"/>
          <w:position w:val="1"/>
          <w:sz w:val="24"/>
        </w:rPr>
        <w:t xml:space="preserve"> </w:t>
      </w:r>
      <w:r>
        <w:rPr>
          <w:spacing w:val="-2"/>
          <w:position w:val="1"/>
          <w:sz w:val="24"/>
        </w:rPr>
        <w:t>Technology,</w:t>
      </w:r>
      <w:r>
        <w:rPr>
          <w:position w:val="1"/>
          <w:sz w:val="24"/>
        </w:rPr>
        <w:tab/>
      </w:r>
      <w:r>
        <w:rPr>
          <w:sz w:val="24"/>
        </w:rPr>
        <w:t>Department</w:t>
      </w:r>
      <w:r>
        <w:rPr>
          <w:spacing w:val="-4"/>
          <w:sz w:val="24"/>
        </w:rPr>
        <w:t xml:space="preserve"> </w:t>
      </w:r>
      <w:r>
        <w:rPr>
          <w:sz w:val="24"/>
        </w:rPr>
        <w:t>of</w:t>
      </w:r>
      <w:r>
        <w:rPr>
          <w:spacing w:val="64"/>
          <w:sz w:val="24"/>
        </w:rPr>
        <w:t xml:space="preserve"> </w:t>
      </w:r>
      <w:r>
        <w:rPr>
          <w:sz w:val="24"/>
        </w:rPr>
        <w:t>Electronics</w:t>
      </w:r>
      <w:r>
        <w:rPr>
          <w:spacing w:val="-1"/>
          <w:sz w:val="24"/>
        </w:rPr>
        <w:t xml:space="preserve"> </w:t>
      </w:r>
      <w:r>
        <w:rPr>
          <w:spacing w:val="-5"/>
          <w:sz w:val="24"/>
        </w:rPr>
        <w:t>and</w:t>
      </w:r>
    </w:p>
    <w:p w14:paraId="6932CC9F">
      <w:pPr>
        <w:tabs>
          <w:tab w:val="left" w:pos="6559"/>
        </w:tabs>
        <w:spacing w:before="189" w:line="391" w:lineRule="auto"/>
        <w:ind w:left="1520" w:right="1668" w:firstLine="5040"/>
        <w:jc w:val="left"/>
        <w:rPr>
          <w:sz w:val="24"/>
        </w:rPr>
      </w:pPr>
      <w:r>
        <w:rPr>
          <w:sz w:val="24"/>
        </w:rPr>
        <w:t>Communication</w:t>
      </w:r>
      <w:r>
        <w:rPr>
          <w:spacing w:val="-15"/>
          <w:sz w:val="24"/>
        </w:rPr>
        <w:t xml:space="preserve"> </w:t>
      </w:r>
      <w:r>
        <w:rPr>
          <w:sz w:val="24"/>
        </w:rPr>
        <w:t>Engineering, M.Kumarasamy College of Engineering,</w:t>
      </w:r>
      <w:r>
        <w:rPr>
          <w:sz w:val="24"/>
        </w:rPr>
        <w:tab/>
      </w:r>
      <w:r>
        <w:rPr>
          <w:sz w:val="24"/>
        </w:rPr>
        <w:t>M.Kumarasamy College of</w:t>
      </w:r>
    </w:p>
    <w:p w14:paraId="4269DDE8">
      <w:pPr>
        <w:spacing w:before="0" w:line="271" w:lineRule="exact"/>
        <w:ind w:left="6560" w:right="0" w:firstLine="0"/>
        <w:jc w:val="left"/>
        <w:rPr>
          <w:sz w:val="24"/>
        </w:rPr>
      </w:pPr>
      <w:r>
        <w:rPr>
          <w:spacing w:val="-2"/>
          <w:sz w:val="24"/>
        </w:rPr>
        <w:t>Engineering,</w:t>
      </w:r>
    </w:p>
    <w:p w14:paraId="1C439FDA">
      <w:pPr>
        <w:tabs>
          <w:tab w:val="left" w:pos="6559"/>
        </w:tabs>
        <w:spacing w:before="174"/>
        <w:ind w:left="1520" w:right="0" w:firstLine="0"/>
        <w:jc w:val="left"/>
        <w:rPr>
          <w:sz w:val="24"/>
        </w:rPr>
      </w:pPr>
      <w:r>
        <w:rPr>
          <w:sz w:val="24"/>
        </w:rPr>
        <w:t>Thalavapalayam,</w:t>
      </w:r>
      <w:r>
        <w:rPr>
          <w:spacing w:val="-3"/>
          <w:sz w:val="24"/>
        </w:rPr>
        <w:t xml:space="preserve"> </w:t>
      </w:r>
      <w:r>
        <w:rPr>
          <w:sz w:val="24"/>
        </w:rPr>
        <w:t>Karur</w:t>
      </w:r>
      <w:r>
        <w:rPr>
          <w:spacing w:val="-2"/>
          <w:sz w:val="24"/>
        </w:rPr>
        <w:t xml:space="preserve"> </w:t>
      </w:r>
      <w:r>
        <w:rPr>
          <w:sz w:val="24"/>
        </w:rPr>
        <w:t>-639</w:t>
      </w:r>
      <w:r>
        <w:rPr>
          <w:spacing w:val="-2"/>
          <w:sz w:val="24"/>
        </w:rPr>
        <w:t xml:space="preserve"> </w:t>
      </w:r>
      <w:r>
        <w:rPr>
          <w:spacing w:val="-4"/>
          <w:sz w:val="24"/>
        </w:rPr>
        <w:t>113.</w:t>
      </w:r>
      <w:r>
        <w:rPr>
          <w:sz w:val="24"/>
        </w:rPr>
        <w:tab/>
      </w:r>
      <w:r>
        <w:rPr>
          <w:sz w:val="24"/>
        </w:rPr>
        <w:t>Thalavapalayam,</w:t>
      </w:r>
      <w:r>
        <w:rPr>
          <w:spacing w:val="-5"/>
          <w:sz w:val="24"/>
        </w:rPr>
        <w:t xml:space="preserve"> </w:t>
      </w:r>
      <w:r>
        <w:rPr>
          <w:sz w:val="24"/>
        </w:rPr>
        <w:t>Karur</w:t>
      </w:r>
      <w:r>
        <w:rPr>
          <w:spacing w:val="-2"/>
          <w:sz w:val="24"/>
        </w:rPr>
        <w:t xml:space="preserve"> </w:t>
      </w:r>
      <w:r>
        <w:rPr>
          <w:sz w:val="24"/>
        </w:rPr>
        <w:t>-639</w:t>
      </w:r>
      <w:r>
        <w:rPr>
          <w:spacing w:val="-2"/>
          <w:sz w:val="24"/>
        </w:rPr>
        <w:t xml:space="preserve"> </w:t>
      </w:r>
      <w:r>
        <w:rPr>
          <w:spacing w:val="-4"/>
          <w:sz w:val="24"/>
        </w:rPr>
        <w:t>113.</w:t>
      </w:r>
    </w:p>
    <w:p w14:paraId="37E10EC8">
      <w:pPr>
        <w:pStyle w:val="7"/>
        <w:rPr>
          <w:sz w:val="20"/>
        </w:rPr>
      </w:pPr>
    </w:p>
    <w:p w14:paraId="2C495ADD">
      <w:pPr>
        <w:pStyle w:val="7"/>
        <w:rPr>
          <w:sz w:val="20"/>
        </w:rPr>
      </w:pPr>
    </w:p>
    <w:p w14:paraId="08843EAC">
      <w:pPr>
        <w:pStyle w:val="7"/>
        <w:rPr>
          <w:sz w:val="20"/>
        </w:rPr>
      </w:pPr>
    </w:p>
    <w:p w14:paraId="2D833CD0">
      <w:pPr>
        <w:pStyle w:val="7"/>
        <w:rPr>
          <w:sz w:val="20"/>
        </w:rPr>
      </w:pPr>
    </w:p>
    <w:p w14:paraId="41ADA89E">
      <w:pPr>
        <w:pStyle w:val="7"/>
        <w:rPr>
          <w:sz w:val="20"/>
        </w:rPr>
      </w:pPr>
    </w:p>
    <w:p w14:paraId="71D3AF37">
      <w:pPr>
        <w:pStyle w:val="7"/>
        <w:rPr>
          <w:sz w:val="20"/>
        </w:rPr>
      </w:pPr>
    </w:p>
    <w:p w14:paraId="14FE709E">
      <w:pPr>
        <w:pStyle w:val="7"/>
        <w:rPr>
          <w:sz w:val="20"/>
        </w:rPr>
      </w:pPr>
    </w:p>
    <w:p w14:paraId="0063540F">
      <w:pPr>
        <w:pStyle w:val="7"/>
        <w:rPr>
          <w:sz w:val="20"/>
        </w:rPr>
      </w:pPr>
    </w:p>
    <w:p w14:paraId="0FE7E35B">
      <w:pPr>
        <w:pStyle w:val="7"/>
        <w:rPr>
          <w:sz w:val="20"/>
        </w:rPr>
      </w:pPr>
    </w:p>
    <w:p w14:paraId="22B85906">
      <w:pPr>
        <w:pStyle w:val="7"/>
        <w:rPr>
          <w:sz w:val="20"/>
        </w:rPr>
      </w:pPr>
    </w:p>
    <w:p w14:paraId="6E61E862">
      <w:pPr>
        <w:pStyle w:val="7"/>
        <w:spacing w:before="83"/>
        <w:rPr>
          <w:sz w:val="20"/>
        </w:rPr>
      </w:pPr>
      <w:r>
        <w:rPr>
          <w:sz w:val="20"/>
        </w:rPr>
        <w:drawing>
          <wp:anchor distT="0" distB="0" distL="0" distR="0" simplePos="0" relativeHeight="251682816" behindDoc="1" locked="0" layoutInCell="1" allowOverlap="1">
            <wp:simplePos x="0" y="0"/>
            <wp:positionH relativeFrom="page">
              <wp:posOffset>0</wp:posOffset>
            </wp:positionH>
            <wp:positionV relativeFrom="paragraph">
              <wp:posOffset>213360</wp:posOffset>
            </wp:positionV>
            <wp:extent cx="38735" cy="12573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3" cstate="print"/>
                    <a:stretch>
                      <a:fillRect/>
                    </a:stretch>
                  </pic:blipFill>
                  <pic:spPr>
                    <a:xfrm>
                      <a:off x="0" y="0"/>
                      <a:ext cx="38540" cy="125730"/>
                    </a:xfrm>
                    <a:prstGeom prst="rect">
                      <a:avLst/>
                    </a:prstGeom>
                  </pic:spPr>
                </pic:pic>
              </a:graphicData>
            </a:graphic>
          </wp:anchor>
        </w:drawing>
      </w:r>
    </w:p>
    <w:p w14:paraId="06BCA523">
      <w:pPr>
        <w:pStyle w:val="7"/>
        <w:spacing w:after="0"/>
        <w:rPr>
          <w:sz w:val="20"/>
        </w:rPr>
        <w:sectPr>
          <w:headerReference r:id="rId6" w:type="default"/>
          <w:footerReference r:id="rId7" w:type="default"/>
          <w:pgSz w:w="11920" w:h="16860"/>
          <w:pgMar w:top="1680" w:right="850" w:bottom="1080" w:left="0" w:header="203" w:footer="900" w:gutter="0"/>
          <w:pgNumType w:start="2"/>
          <w:cols w:space="720" w:num="1"/>
        </w:sectPr>
      </w:pPr>
    </w:p>
    <w:p w14:paraId="2765BF3C">
      <w:pPr>
        <w:pStyle w:val="7"/>
      </w:pPr>
    </w:p>
    <w:p w14:paraId="70D0ED22">
      <w:pPr>
        <w:pStyle w:val="7"/>
        <w:spacing w:before="133"/>
      </w:pPr>
    </w:p>
    <w:p w14:paraId="7A9D592E">
      <w:pPr>
        <w:pStyle w:val="3"/>
        <w:spacing w:line="352" w:lineRule="auto"/>
        <w:ind w:left="2346" w:right="917"/>
        <w:jc w:val="center"/>
      </w:pPr>
      <w:r>
        <w:rPr>
          <w:spacing w:val="-2"/>
        </w:rPr>
        <w:t>DEPARTMENT</w:t>
      </w:r>
      <w:r>
        <w:rPr>
          <w:spacing w:val="-11"/>
        </w:rPr>
        <w:t xml:space="preserve"> </w:t>
      </w:r>
      <w:r>
        <w:rPr>
          <w:spacing w:val="-2"/>
        </w:rPr>
        <w:t>OF</w:t>
      </w:r>
      <w:r>
        <w:rPr>
          <w:spacing w:val="-14"/>
        </w:rPr>
        <w:t xml:space="preserve"> </w:t>
      </w:r>
      <w:r>
        <w:rPr>
          <w:spacing w:val="-2"/>
        </w:rPr>
        <w:t>ELECTRONICS</w:t>
      </w:r>
      <w:r>
        <w:rPr>
          <w:spacing w:val="-16"/>
        </w:rPr>
        <w:t xml:space="preserve"> </w:t>
      </w:r>
      <w:r>
        <w:rPr>
          <w:spacing w:val="-2"/>
        </w:rPr>
        <w:t>AND</w:t>
      </w:r>
      <w:r>
        <w:rPr>
          <w:spacing w:val="-3"/>
        </w:rPr>
        <w:t xml:space="preserve"> </w:t>
      </w:r>
      <w:r>
        <w:rPr>
          <w:spacing w:val="-2"/>
        </w:rPr>
        <w:t>COMMUNICATION ENGINEERING</w:t>
      </w:r>
    </w:p>
    <w:p w14:paraId="78FF71CD">
      <w:pPr>
        <w:spacing w:before="269"/>
        <w:ind w:left="1440" w:right="0" w:firstLine="0"/>
        <w:jc w:val="left"/>
        <w:rPr>
          <w:b/>
          <w:sz w:val="24"/>
        </w:rPr>
      </w:pPr>
      <w:r>
        <w:rPr>
          <w:b/>
          <w:sz w:val="24"/>
          <w:u w:val="single"/>
        </w:rPr>
        <w:t>VISION OF</w:t>
      </w:r>
      <w:r>
        <w:rPr>
          <w:b/>
          <w:spacing w:val="-14"/>
          <w:sz w:val="24"/>
          <w:u w:val="single"/>
        </w:rPr>
        <w:t xml:space="preserve"> </w:t>
      </w:r>
      <w:r>
        <w:rPr>
          <w:b/>
          <w:sz w:val="24"/>
          <w:u w:val="single"/>
        </w:rPr>
        <w:t xml:space="preserve">THE </w:t>
      </w:r>
      <w:r>
        <w:rPr>
          <w:b/>
          <w:spacing w:val="-2"/>
          <w:sz w:val="24"/>
          <w:u w:val="single"/>
        </w:rPr>
        <w:t>INSTITUTION</w:t>
      </w:r>
    </w:p>
    <w:p w14:paraId="4F53774A">
      <w:pPr>
        <w:pStyle w:val="7"/>
        <w:spacing w:before="133"/>
        <w:rPr>
          <w:b/>
          <w:sz w:val="24"/>
        </w:rPr>
      </w:pPr>
    </w:p>
    <w:p w14:paraId="17B24592">
      <w:pPr>
        <w:spacing w:before="0"/>
        <w:ind w:left="2160" w:right="0" w:firstLine="0"/>
        <w:jc w:val="left"/>
        <w:rPr>
          <w:sz w:val="24"/>
        </w:rPr>
      </w:pPr>
      <w:r>
        <w:rPr>
          <w:sz w:val="24"/>
        </w:rPr>
        <w:t>To</w:t>
      </w:r>
      <w:r>
        <w:rPr>
          <w:spacing w:val="-5"/>
          <w:sz w:val="24"/>
        </w:rPr>
        <w:t xml:space="preserve"> </w:t>
      </w:r>
      <w:r>
        <w:rPr>
          <w:sz w:val="24"/>
        </w:rPr>
        <w:t>emerge</w:t>
      </w:r>
      <w:r>
        <w:rPr>
          <w:spacing w:val="-4"/>
          <w:sz w:val="24"/>
        </w:rPr>
        <w:t xml:space="preserve"> </w:t>
      </w:r>
      <w:r>
        <w:rPr>
          <w:sz w:val="24"/>
        </w:rPr>
        <w:t>as</w:t>
      </w:r>
      <w:r>
        <w:rPr>
          <w:spacing w:val="-2"/>
          <w:sz w:val="24"/>
        </w:rPr>
        <w:t xml:space="preserve"> </w:t>
      </w:r>
      <w:r>
        <w:rPr>
          <w:sz w:val="24"/>
        </w:rPr>
        <w:t>a</w:t>
      </w:r>
      <w:r>
        <w:rPr>
          <w:spacing w:val="-4"/>
          <w:sz w:val="24"/>
        </w:rPr>
        <w:t xml:space="preserve"> </w:t>
      </w:r>
      <w:r>
        <w:rPr>
          <w:sz w:val="24"/>
        </w:rPr>
        <w:t>leader</w:t>
      </w:r>
      <w:r>
        <w:rPr>
          <w:spacing w:val="-3"/>
          <w:sz w:val="24"/>
        </w:rPr>
        <w:t xml:space="preserve"> </w:t>
      </w:r>
      <w:r>
        <w:rPr>
          <w:sz w:val="24"/>
        </w:rPr>
        <w:t>among</w:t>
      </w:r>
      <w:r>
        <w:rPr>
          <w:spacing w:val="-2"/>
          <w:sz w:val="24"/>
        </w:rPr>
        <w:t xml:space="preserve"> </w:t>
      </w:r>
      <w:r>
        <w:rPr>
          <w:sz w:val="24"/>
        </w:rPr>
        <w:t>the</w:t>
      </w:r>
      <w:r>
        <w:rPr>
          <w:spacing w:val="-4"/>
          <w:sz w:val="24"/>
        </w:rPr>
        <w:t xml:space="preserve"> </w:t>
      </w:r>
      <w:r>
        <w:rPr>
          <w:sz w:val="24"/>
        </w:rPr>
        <w:t>top</w:t>
      </w:r>
      <w:r>
        <w:rPr>
          <w:spacing w:val="-3"/>
          <w:sz w:val="24"/>
        </w:rPr>
        <w:t xml:space="preserve"> </w:t>
      </w:r>
      <w:r>
        <w:rPr>
          <w:sz w:val="24"/>
        </w:rPr>
        <w:t>institutions</w:t>
      </w:r>
      <w:r>
        <w:rPr>
          <w:spacing w:val="-2"/>
          <w:sz w:val="24"/>
        </w:rPr>
        <w:t xml:space="preserve"> </w:t>
      </w:r>
      <w:r>
        <w:rPr>
          <w:sz w:val="24"/>
        </w:rPr>
        <w:t>in</w:t>
      </w:r>
      <w:r>
        <w:rPr>
          <w:spacing w:val="-3"/>
          <w:sz w:val="24"/>
        </w:rPr>
        <w:t xml:space="preserve"> </w:t>
      </w:r>
      <w:r>
        <w:rPr>
          <w:sz w:val="24"/>
        </w:rPr>
        <w:t>the</w:t>
      </w:r>
      <w:r>
        <w:rPr>
          <w:spacing w:val="-4"/>
          <w:sz w:val="24"/>
        </w:rPr>
        <w:t xml:space="preserve"> </w:t>
      </w:r>
      <w:r>
        <w:rPr>
          <w:sz w:val="24"/>
        </w:rPr>
        <w:t>field</w:t>
      </w:r>
      <w:r>
        <w:rPr>
          <w:spacing w:val="-2"/>
          <w:sz w:val="24"/>
        </w:rPr>
        <w:t xml:space="preserve"> </w:t>
      </w:r>
      <w:r>
        <w:rPr>
          <w:sz w:val="24"/>
        </w:rPr>
        <w:t>of</w:t>
      </w:r>
      <w:r>
        <w:rPr>
          <w:spacing w:val="-3"/>
          <w:sz w:val="24"/>
        </w:rPr>
        <w:t xml:space="preserve"> </w:t>
      </w:r>
      <w:r>
        <w:rPr>
          <w:sz w:val="24"/>
        </w:rPr>
        <w:t>technical</w:t>
      </w:r>
      <w:r>
        <w:rPr>
          <w:spacing w:val="-2"/>
          <w:sz w:val="24"/>
        </w:rPr>
        <w:t xml:space="preserve"> education</w:t>
      </w:r>
    </w:p>
    <w:p w14:paraId="77218CBB">
      <w:pPr>
        <w:pStyle w:val="7"/>
        <w:spacing w:before="133"/>
        <w:rPr>
          <w:sz w:val="24"/>
        </w:rPr>
      </w:pPr>
    </w:p>
    <w:p w14:paraId="4C2F8837">
      <w:pPr>
        <w:spacing w:before="0"/>
        <w:ind w:left="1440" w:right="0" w:firstLine="0"/>
        <w:jc w:val="left"/>
        <w:rPr>
          <w:b/>
          <w:sz w:val="24"/>
        </w:rPr>
      </w:pPr>
      <w:r>
        <w:rPr>
          <w:b/>
          <w:sz w:val="24"/>
          <w:u w:val="single"/>
        </w:rPr>
        <w:t>MISSION</w:t>
      </w:r>
      <w:r>
        <w:rPr>
          <w:b/>
          <w:spacing w:val="-1"/>
          <w:sz w:val="24"/>
          <w:u w:val="single"/>
        </w:rPr>
        <w:t xml:space="preserve"> </w:t>
      </w:r>
      <w:r>
        <w:rPr>
          <w:b/>
          <w:sz w:val="24"/>
          <w:u w:val="single"/>
        </w:rPr>
        <w:t>OF</w:t>
      </w:r>
      <w:r>
        <w:rPr>
          <w:b/>
          <w:spacing w:val="-14"/>
          <w:sz w:val="24"/>
          <w:u w:val="single"/>
        </w:rPr>
        <w:t xml:space="preserve"> </w:t>
      </w:r>
      <w:r>
        <w:rPr>
          <w:b/>
          <w:sz w:val="24"/>
          <w:u w:val="single"/>
        </w:rPr>
        <w:t xml:space="preserve">THE </w:t>
      </w:r>
      <w:r>
        <w:rPr>
          <w:b/>
          <w:spacing w:val="-2"/>
          <w:sz w:val="24"/>
          <w:u w:val="single"/>
        </w:rPr>
        <w:t>INSTITUTION</w:t>
      </w:r>
    </w:p>
    <w:p w14:paraId="1DE98363">
      <w:pPr>
        <w:pStyle w:val="7"/>
        <w:spacing w:before="22"/>
        <w:rPr>
          <w:b/>
          <w:sz w:val="24"/>
        </w:rPr>
      </w:pPr>
    </w:p>
    <w:p w14:paraId="1AA300C7">
      <w:pPr>
        <w:pStyle w:val="10"/>
        <w:numPr>
          <w:ilvl w:val="0"/>
          <w:numId w:val="1"/>
        </w:numPr>
        <w:tabs>
          <w:tab w:val="left" w:pos="2430"/>
        </w:tabs>
        <w:spacing w:before="0" w:after="0" w:line="376" w:lineRule="auto"/>
        <w:ind w:left="2430" w:right="118" w:hanging="360"/>
        <w:jc w:val="left"/>
        <w:rPr>
          <w:sz w:val="24"/>
        </w:rPr>
      </w:pPr>
      <w:r>
        <w:rPr>
          <w:sz w:val="24"/>
        </w:rPr>
        <w:t>Produce</w:t>
      </w:r>
      <w:r>
        <w:rPr>
          <w:spacing w:val="40"/>
          <w:sz w:val="24"/>
        </w:rPr>
        <w:t xml:space="preserve"> </w:t>
      </w:r>
      <w:r>
        <w:rPr>
          <w:sz w:val="24"/>
        </w:rPr>
        <w:t>smart</w:t>
      </w:r>
      <w:r>
        <w:rPr>
          <w:spacing w:val="40"/>
          <w:sz w:val="24"/>
        </w:rPr>
        <w:t xml:space="preserve"> </w:t>
      </w:r>
      <w:r>
        <w:rPr>
          <w:sz w:val="24"/>
        </w:rPr>
        <w:t>technocrats</w:t>
      </w:r>
      <w:r>
        <w:rPr>
          <w:spacing w:val="40"/>
          <w:sz w:val="24"/>
        </w:rPr>
        <w:t xml:space="preserve"> </w:t>
      </w:r>
      <w:r>
        <w:rPr>
          <w:sz w:val="24"/>
        </w:rPr>
        <w:t>with</w:t>
      </w:r>
      <w:r>
        <w:rPr>
          <w:spacing w:val="40"/>
          <w:sz w:val="24"/>
        </w:rPr>
        <w:t xml:space="preserve"> </w:t>
      </w:r>
      <w:r>
        <w:rPr>
          <w:sz w:val="24"/>
        </w:rPr>
        <w:t>empirical</w:t>
      </w:r>
      <w:r>
        <w:rPr>
          <w:spacing w:val="40"/>
          <w:sz w:val="24"/>
        </w:rPr>
        <w:t xml:space="preserve"> </w:t>
      </w:r>
      <w:r>
        <w:rPr>
          <w:sz w:val="24"/>
        </w:rPr>
        <w:t>knowledge</w:t>
      </w:r>
      <w:r>
        <w:rPr>
          <w:spacing w:val="40"/>
          <w:sz w:val="24"/>
        </w:rPr>
        <w:t xml:space="preserve"> </w:t>
      </w:r>
      <w:r>
        <w:rPr>
          <w:sz w:val="24"/>
        </w:rPr>
        <w:t>who</w:t>
      </w:r>
      <w:r>
        <w:rPr>
          <w:spacing w:val="40"/>
          <w:sz w:val="24"/>
        </w:rPr>
        <w:t xml:space="preserve"> </w:t>
      </w:r>
      <w:r>
        <w:rPr>
          <w:sz w:val="24"/>
        </w:rPr>
        <w:t>can</w:t>
      </w:r>
      <w:r>
        <w:rPr>
          <w:spacing w:val="40"/>
          <w:sz w:val="24"/>
        </w:rPr>
        <w:t xml:space="preserve"> </w:t>
      </w:r>
      <w:r>
        <w:rPr>
          <w:sz w:val="24"/>
        </w:rPr>
        <w:t>surmount</w:t>
      </w:r>
      <w:r>
        <w:rPr>
          <w:spacing w:val="40"/>
          <w:sz w:val="24"/>
        </w:rPr>
        <w:t xml:space="preserve"> </w:t>
      </w:r>
      <w:r>
        <w:rPr>
          <w:sz w:val="24"/>
        </w:rPr>
        <w:t>the</w:t>
      </w:r>
      <w:r>
        <w:rPr>
          <w:spacing w:val="40"/>
          <w:sz w:val="24"/>
        </w:rPr>
        <w:t xml:space="preserve"> </w:t>
      </w:r>
      <w:r>
        <w:rPr>
          <w:sz w:val="24"/>
        </w:rPr>
        <w:t xml:space="preserve">global </w:t>
      </w:r>
      <w:r>
        <w:rPr>
          <w:spacing w:val="-2"/>
          <w:sz w:val="24"/>
        </w:rPr>
        <w:t>challenges</w:t>
      </w:r>
    </w:p>
    <w:p w14:paraId="71E8B19E">
      <w:pPr>
        <w:pStyle w:val="10"/>
        <w:numPr>
          <w:ilvl w:val="0"/>
          <w:numId w:val="1"/>
        </w:numPr>
        <w:tabs>
          <w:tab w:val="left" w:pos="2429"/>
        </w:tabs>
        <w:spacing w:before="0" w:after="0" w:line="289" w:lineRule="exact"/>
        <w:ind w:left="2429" w:right="0" w:hanging="359"/>
        <w:jc w:val="left"/>
        <w:rPr>
          <w:sz w:val="24"/>
        </w:rPr>
      </w:pPr>
      <w:r>
        <w:rPr>
          <w:sz w:val="24"/>
        </w:rPr>
        <w:t>Create</w:t>
      </w:r>
      <w:r>
        <w:rPr>
          <w:spacing w:val="14"/>
          <w:sz w:val="24"/>
        </w:rPr>
        <w:t xml:space="preserve"> </w:t>
      </w:r>
      <w:r>
        <w:rPr>
          <w:sz w:val="24"/>
        </w:rPr>
        <w:t>a</w:t>
      </w:r>
      <w:r>
        <w:rPr>
          <w:spacing w:val="16"/>
          <w:sz w:val="24"/>
        </w:rPr>
        <w:t xml:space="preserve"> </w:t>
      </w:r>
      <w:r>
        <w:rPr>
          <w:sz w:val="24"/>
        </w:rPr>
        <w:t>diverse,</w:t>
      </w:r>
      <w:r>
        <w:rPr>
          <w:spacing w:val="17"/>
          <w:sz w:val="24"/>
        </w:rPr>
        <w:t xml:space="preserve"> </w:t>
      </w:r>
      <w:r>
        <w:rPr>
          <w:sz w:val="24"/>
        </w:rPr>
        <w:t>fully-engaged,</w:t>
      </w:r>
      <w:r>
        <w:rPr>
          <w:spacing w:val="16"/>
          <w:sz w:val="24"/>
        </w:rPr>
        <w:t xml:space="preserve"> </w:t>
      </w:r>
      <w:r>
        <w:rPr>
          <w:sz w:val="24"/>
        </w:rPr>
        <w:t>learner-centric</w:t>
      </w:r>
      <w:r>
        <w:rPr>
          <w:spacing w:val="16"/>
          <w:sz w:val="24"/>
        </w:rPr>
        <w:t xml:space="preserve"> </w:t>
      </w:r>
      <w:r>
        <w:rPr>
          <w:sz w:val="24"/>
        </w:rPr>
        <w:t>campus</w:t>
      </w:r>
      <w:r>
        <w:rPr>
          <w:spacing w:val="17"/>
          <w:sz w:val="24"/>
        </w:rPr>
        <w:t xml:space="preserve"> </w:t>
      </w:r>
      <w:r>
        <w:rPr>
          <w:sz w:val="24"/>
        </w:rPr>
        <w:t>environment</w:t>
      </w:r>
      <w:r>
        <w:rPr>
          <w:spacing w:val="16"/>
          <w:sz w:val="24"/>
        </w:rPr>
        <w:t xml:space="preserve"> </w:t>
      </w:r>
      <w:r>
        <w:rPr>
          <w:sz w:val="24"/>
        </w:rPr>
        <w:t>to</w:t>
      </w:r>
      <w:r>
        <w:rPr>
          <w:spacing w:val="16"/>
          <w:sz w:val="24"/>
        </w:rPr>
        <w:t xml:space="preserve"> </w:t>
      </w:r>
      <w:r>
        <w:rPr>
          <w:sz w:val="24"/>
        </w:rPr>
        <w:t>provide</w:t>
      </w:r>
      <w:r>
        <w:rPr>
          <w:spacing w:val="17"/>
          <w:sz w:val="24"/>
        </w:rPr>
        <w:t xml:space="preserve"> </w:t>
      </w:r>
      <w:r>
        <w:rPr>
          <w:spacing w:val="-2"/>
          <w:sz w:val="24"/>
        </w:rPr>
        <w:t>quality</w:t>
      </w:r>
    </w:p>
    <w:p w14:paraId="2B02FF0C">
      <w:pPr>
        <w:spacing w:before="169"/>
        <w:ind w:left="2430" w:right="0" w:firstLine="0"/>
        <w:jc w:val="left"/>
        <w:rPr>
          <w:sz w:val="24"/>
        </w:rPr>
      </w:pPr>
      <w:r>
        <w:rPr>
          <w:sz w:val="24"/>
        </w:rPr>
        <w:t>education</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pacing w:val="-2"/>
          <w:sz w:val="24"/>
        </w:rPr>
        <w:t>students</w:t>
      </w:r>
    </w:p>
    <w:p w14:paraId="139E72DC">
      <w:pPr>
        <w:pStyle w:val="10"/>
        <w:numPr>
          <w:ilvl w:val="0"/>
          <w:numId w:val="1"/>
        </w:numPr>
        <w:tabs>
          <w:tab w:val="left" w:pos="2430"/>
        </w:tabs>
        <w:spacing w:before="117" w:after="0" w:line="376" w:lineRule="auto"/>
        <w:ind w:left="2430" w:right="118" w:hanging="360"/>
        <w:jc w:val="left"/>
        <w:rPr>
          <w:sz w:val="24"/>
        </w:rPr>
      </w:pPr>
      <w:r>
        <w:rPr>
          <w:sz w:val="24"/>
        </w:rPr>
        <w:t>Maintain</w:t>
      </w:r>
      <w:r>
        <w:rPr>
          <w:spacing w:val="27"/>
          <w:sz w:val="24"/>
        </w:rPr>
        <w:t xml:space="preserve"> </w:t>
      </w:r>
      <w:r>
        <w:rPr>
          <w:sz w:val="24"/>
        </w:rPr>
        <w:t>mutually</w:t>
      </w:r>
      <w:r>
        <w:rPr>
          <w:spacing w:val="27"/>
          <w:sz w:val="24"/>
        </w:rPr>
        <w:t xml:space="preserve"> </w:t>
      </w:r>
      <w:r>
        <w:rPr>
          <w:sz w:val="24"/>
        </w:rPr>
        <w:t>beneficial</w:t>
      </w:r>
      <w:r>
        <w:rPr>
          <w:spacing w:val="27"/>
          <w:sz w:val="24"/>
        </w:rPr>
        <w:t xml:space="preserve"> </w:t>
      </w:r>
      <w:r>
        <w:rPr>
          <w:sz w:val="24"/>
        </w:rPr>
        <w:t>partnerships</w:t>
      </w:r>
      <w:r>
        <w:rPr>
          <w:spacing w:val="27"/>
          <w:sz w:val="24"/>
        </w:rPr>
        <w:t xml:space="preserve"> </w:t>
      </w:r>
      <w:r>
        <w:rPr>
          <w:sz w:val="24"/>
        </w:rPr>
        <w:t>with</w:t>
      </w:r>
      <w:r>
        <w:rPr>
          <w:spacing w:val="27"/>
          <w:sz w:val="24"/>
        </w:rPr>
        <w:t xml:space="preserve"> </w:t>
      </w:r>
      <w:r>
        <w:rPr>
          <w:sz w:val="24"/>
        </w:rPr>
        <w:t>our</w:t>
      </w:r>
      <w:r>
        <w:rPr>
          <w:spacing w:val="27"/>
          <w:sz w:val="24"/>
        </w:rPr>
        <w:t xml:space="preserve"> </w:t>
      </w:r>
      <w:r>
        <w:rPr>
          <w:sz w:val="24"/>
        </w:rPr>
        <w:t>alumni,</w:t>
      </w:r>
      <w:r>
        <w:rPr>
          <w:spacing w:val="27"/>
          <w:sz w:val="24"/>
        </w:rPr>
        <w:t xml:space="preserve"> </w:t>
      </w:r>
      <w:r>
        <w:rPr>
          <w:sz w:val="24"/>
        </w:rPr>
        <w:t>industry,</w:t>
      </w:r>
      <w:r>
        <w:rPr>
          <w:spacing w:val="27"/>
          <w:sz w:val="24"/>
        </w:rPr>
        <w:t xml:space="preserve"> </w:t>
      </w:r>
      <w:r>
        <w:rPr>
          <w:sz w:val="24"/>
        </w:rPr>
        <w:t>and</w:t>
      </w:r>
      <w:r>
        <w:rPr>
          <w:spacing w:val="27"/>
          <w:sz w:val="24"/>
        </w:rPr>
        <w:t xml:space="preserve"> </w:t>
      </w:r>
      <w:r>
        <w:rPr>
          <w:sz w:val="24"/>
        </w:rPr>
        <w:t xml:space="preserve">Professional </w:t>
      </w:r>
      <w:r>
        <w:rPr>
          <w:spacing w:val="-2"/>
          <w:sz w:val="24"/>
        </w:rPr>
        <w:t>associations</w:t>
      </w:r>
    </w:p>
    <w:p w14:paraId="09B683F9">
      <w:pPr>
        <w:pStyle w:val="7"/>
        <w:rPr>
          <w:sz w:val="24"/>
        </w:rPr>
      </w:pPr>
    </w:p>
    <w:p w14:paraId="36D44C5C">
      <w:pPr>
        <w:pStyle w:val="7"/>
        <w:spacing w:before="61"/>
        <w:rPr>
          <w:sz w:val="24"/>
        </w:rPr>
      </w:pPr>
    </w:p>
    <w:p w14:paraId="7414FF6B">
      <w:pPr>
        <w:pStyle w:val="3"/>
        <w:ind w:left="1427"/>
        <w:jc w:val="center"/>
      </w:pPr>
      <w:r>
        <w:t>DEPARTMENT</w:t>
      </w:r>
      <w:r>
        <w:rPr>
          <w:spacing w:val="-18"/>
        </w:rPr>
        <w:t xml:space="preserve"> </w:t>
      </w:r>
      <w:r>
        <w:t>VISION,</w:t>
      </w:r>
      <w:r>
        <w:rPr>
          <w:spacing w:val="-8"/>
        </w:rPr>
        <w:t xml:space="preserve"> </w:t>
      </w:r>
      <w:r>
        <w:t>MISSION,</w:t>
      </w:r>
      <w:r>
        <w:rPr>
          <w:spacing w:val="-7"/>
        </w:rPr>
        <w:t xml:space="preserve"> </w:t>
      </w:r>
      <w:r>
        <w:t>PEO,</w:t>
      </w:r>
      <w:r>
        <w:rPr>
          <w:spacing w:val="-6"/>
        </w:rPr>
        <w:t xml:space="preserve"> </w:t>
      </w:r>
      <w:r>
        <w:t>PO</w:t>
      </w:r>
      <w:r>
        <w:rPr>
          <w:spacing w:val="-17"/>
        </w:rPr>
        <w:t xml:space="preserve"> </w:t>
      </w:r>
      <w:r>
        <w:t>AND</w:t>
      </w:r>
      <w:r>
        <w:rPr>
          <w:spacing w:val="-6"/>
        </w:rPr>
        <w:t xml:space="preserve"> </w:t>
      </w:r>
      <w:r>
        <w:rPr>
          <w:spacing w:val="-5"/>
        </w:rPr>
        <w:t>PSO</w:t>
      </w:r>
    </w:p>
    <w:p w14:paraId="2B8ADA4B">
      <w:pPr>
        <w:pStyle w:val="7"/>
        <w:spacing w:before="12"/>
        <w:rPr>
          <w:b/>
        </w:rPr>
      </w:pPr>
    </w:p>
    <w:p w14:paraId="783E2C18">
      <w:pPr>
        <w:spacing w:before="0"/>
        <w:ind w:left="1440" w:right="0" w:firstLine="0"/>
        <w:jc w:val="left"/>
        <w:rPr>
          <w:b/>
          <w:sz w:val="24"/>
        </w:rPr>
      </w:pPr>
      <w:r>
        <w:rPr>
          <w:b/>
          <w:spacing w:val="-2"/>
          <w:sz w:val="24"/>
          <w:u w:val="single"/>
        </w:rPr>
        <w:t>VISION</w:t>
      </w:r>
    </w:p>
    <w:p w14:paraId="4774B257">
      <w:pPr>
        <w:spacing w:before="169" w:line="386" w:lineRule="auto"/>
        <w:ind w:left="1440" w:right="0" w:firstLine="720"/>
        <w:jc w:val="left"/>
        <w:rPr>
          <w:sz w:val="24"/>
        </w:rPr>
      </w:pPr>
      <w:r>
        <w:rPr>
          <w:sz w:val="24"/>
        </w:rPr>
        <w:t>To</w:t>
      </w:r>
      <w:r>
        <w:rPr>
          <w:spacing w:val="40"/>
          <w:sz w:val="24"/>
        </w:rPr>
        <w:t xml:space="preserve"> </w:t>
      </w:r>
      <w:r>
        <w:rPr>
          <w:sz w:val="24"/>
        </w:rPr>
        <w:t>empower</w:t>
      </w:r>
      <w:r>
        <w:rPr>
          <w:spacing w:val="40"/>
          <w:sz w:val="24"/>
        </w:rPr>
        <w:t xml:space="preserve"> </w:t>
      </w:r>
      <w:r>
        <w:rPr>
          <w:sz w:val="24"/>
        </w:rPr>
        <w:t>the</w:t>
      </w:r>
      <w:r>
        <w:rPr>
          <w:spacing w:val="40"/>
          <w:sz w:val="24"/>
        </w:rPr>
        <w:t xml:space="preserve"> </w:t>
      </w:r>
      <w:r>
        <w:rPr>
          <w:sz w:val="24"/>
        </w:rPr>
        <w:t>Electronics</w:t>
      </w:r>
      <w:r>
        <w:rPr>
          <w:spacing w:val="40"/>
          <w:sz w:val="24"/>
        </w:rPr>
        <w:t xml:space="preserve"> </w:t>
      </w:r>
      <w:r>
        <w:rPr>
          <w:sz w:val="24"/>
        </w:rPr>
        <w:t>and</w:t>
      </w:r>
      <w:r>
        <w:rPr>
          <w:spacing w:val="40"/>
          <w:sz w:val="24"/>
        </w:rPr>
        <w:t xml:space="preserve"> </w:t>
      </w:r>
      <w:r>
        <w:rPr>
          <w:sz w:val="24"/>
        </w:rPr>
        <w:t>Communication</w:t>
      </w:r>
      <w:r>
        <w:rPr>
          <w:spacing w:val="40"/>
          <w:sz w:val="24"/>
        </w:rPr>
        <w:t xml:space="preserve"> </w:t>
      </w:r>
      <w:r>
        <w:rPr>
          <w:sz w:val="24"/>
        </w:rPr>
        <w:t>Engineering</w:t>
      </w:r>
      <w:r>
        <w:rPr>
          <w:spacing w:val="40"/>
          <w:sz w:val="24"/>
        </w:rPr>
        <w:t xml:space="preserve"> </w:t>
      </w:r>
      <w:r>
        <w:rPr>
          <w:sz w:val="24"/>
        </w:rPr>
        <w:t>students</w:t>
      </w:r>
      <w:r>
        <w:rPr>
          <w:spacing w:val="40"/>
          <w:sz w:val="24"/>
        </w:rPr>
        <w:t xml:space="preserve"> </w:t>
      </w:r>
      <w:r>
        <w:rPr>
          <w:sz w:val="24"/>
        </w:rPr>
        <w:t>with</w:t>
      </w:r>
      <w:r>
        <w:rPr>
          <w:spacing w:val="40"/>
          <w:sz w:val="24"/>
        </w:rPr>
        <w:t xml:space="preserve"> </w:t>
      </w:r>
      <w:r>
        <w:rPr>
          <w:sz w:val="24"/>
        </w:rPr>
        <w:t>emerging</w:t>
      </w:r>
      <w:r>
        <w:rPr>
          <w:spacing w:val="80"/>
          <w:sz w:val="24"/>
        </w:rPr>
        <w:t xml:space="preserve"> </w:t>
      </w:r>
      <w:r>
        <w:rPr>
          <w:sz w:val="24"/>
        </w:rPr>
        <w:t>technologies, professionalism, innovative research and social responsibility.</w:t>
      </w:r>
    </w:p>
    <w:p w14:paraId="505D784C">
      <w:pPr>
        <w:pStyle w:val="7"/>
        <w:spacing w:before="170"/>
        <w:rPr>
          <w:sz w:val="24"/>
        </w:rPr>
      </w:pPr>
    </w:p>
    <w:p w14:paraId="5C5FB05A">
      <w:pPr>
        <w:spacing w:before="0"/>
        <w:ind w:left="1440" w:right="0" w:firstLine="0"/>
        <w:jc w:val="left"/>
        <w:rPr>
          <w:b/>
          <w:sz w:val="24"/>
        </w:rPr>
      </w:pPr>
      <w:r>
        <w:rPr>
          <w:b/>
          <w:spacing w:val="-2"/>
          <w:sz w:val="24"/>
          <w:u w:val="single"/>
        </w:rPr>
        <w:t>MISSION</w:t>
      </w:r>
    </w:p>
    <w:p w14:paraId="03ABC146">
      <w:pPr>
        <w:pStyle w:val="7"/>
        <w:spacing w:before="13"/>
        <w:rPr>
          <w:b/>
          <w:sz w:val="24"/>
        </w:rPr>
      </w:pPr>
    </w:p>
    <w:p w14:paraId="23BA3C50">
      <w:pPr>
        <w:spacing w:before="0" w:line="386" w:lineRule="auto"/>
        <w:ind w:left="2160" w:right="0" w:hanging="11"/>
        <w:jc w:val="left"/>
        <w:rPr>
          <w:sz w:val="24"/>
        </w:rPr>
      </w:pPr>
      <w:r>
        <w:rPr>
          <w:b/>
          <w:sz w:val="24"/>
        </w:rPr>
        <w:t>M1:</w:t>
      </w:r>
      <w:r>
        <w:rPr>
          <w:b/>
          <w:spacing w:val="-2"/>
          <w:sz w:val="24"/>
        </w:rPr>
        <w:t xml:space="preserve"> </w:t>
      </w:r>
      <w:r>
        <w:rPr>
          <w:sz w:val="24"/>
        </w:rPr>
        <w:t>Attain the academic excellence through innovative teaching learning process, research areas &amp; laboratories and Consultancy projects.</w:t>
      </w:r>
    </w:p>
    <w:p w14:paraId="36BF5497">
      <w:pPr>
        <w:spacing w:before="121"/>
        <w:ind w:left="2149" w:right="0" w:firstLine="0"/>
        <w:jc w:val="left"/>
        <w:rPr>
          <w:sz w:val="24"/>
        </w:rPr>
      </w:pPr>
      <w:r>
        <w:rPr>
          <w:b/>
          <w:sz w:val="24"/>
        </w:rPr>
        <w:t>M2:</w:t>
      </w:r>
      <w:r>
        <w:rPr>
          <w:b/>
          <w:spacing w:val="-1"/>
          <w:sz w:val="24"/>
        </w:rPr>
        <w:t xml:space="preserve"> </w:t>
      </w:r>
      <w:r>
        <w:rPr>
          <w:sz w:val="24"/>
        </w:rPr>
        <w:t>Inculcate</w:t>
      </w:r>
      <w:r>
        <w:rPr>
          <w:spacing w:val="-2"/>
          <w:sz w:val="24"/>
        </w:rPr>
        <w:t xml:space="preserve"> </w:t>
      </w:r>
      <w:r>
        <w:rPr>
          <w:sz w:val="24"/>
        </w:rPr>
        <w:t>the</w:t>
      </w:r>
      <w:r>
        <w:rPr>
          <w:spacing w:val="-2"/>
          <w:sz w:val="24"/>
        </w:rPr>
        <w:t xml:space="preserve"> </w:t>
      </w:r>
      <w:r>
        <w:rPr>
          <w:sz w:val="24"/>
        </w:rPr>
        <w:t>students</w:t>
      </w:r>
      <w:r>
        <w:rPr>
          <w:spacing w:val="-1"/>
          <w:sz w:val="24"/>
        </w:rPr>
        <w:t xml:space="preserve"> </w:t>
      </w:r>
      <w:r>
        <w:rPr>
          <w:sz w:val="24"/>
        </w:rPr>
        <w:t>in</w:t>
      </w:r>
      <w:r>
        <w:rPr>
          <w:spacing w:val="-1"/>
          <w:sz w:val="24"/>
        </w:rPr>
        <w:t xml:space="preserve"> </w:t>
      </w:r>
      <w:r>
        <w:rPr>
          <w:sz w:val="24"/>
        </w:rPr>
        <w:t>problem</w:t>
      </w:r>
      <w:r>
        <w:rPr>
          <w:spacing w:val="-1"/>
          <w:sz w:val="24"/>
        </w:rPr>
        <w:t xml:space="preserve"> </w:t>
      </w:r>
      <w:r>
        <w:rPr>
          <w:sz w:val="24"/>
        </w:rPr>
        <w:t>solving</w:t>
      </w:r>
      <w:r>
        <w:rPr>
          <w:spacing w:val="-1"/>
          <w:sz w:val="24"/>
        </w:rPr>
        <w:t xml:space="preserve"> </w:t>
      </w:r>
      <w:r>
        <w:rPr>
          <w:sz w:val="24"/>
        </w:rPr>
        <w:t>and</w:t>
      </w:r>
      <w:r>
        <w:rPr>
          <w:spacing w:val="-1"/>
          <w:sz w:val="24"/>
        </w:rPr>
        <w:t xml:space="preserve"> </w:t>
      </w:r>
      <w:r>
        <w:rPr>
          <w:sz w:val="24"/>
        </w:rPr>
        <w:t>lifelong</w:t>
      </w:r>
      <w:r>
        <w:rPr>
          <w:spacing w:val="-1"/>
          <w:sz w:val="24"/>
        </w:rPr>
        <w:t xml:space="preserve"> </w:t>
      </w:r>
      <w:r>
        <w:rPr>
          <w:sz w:val="24"/>
        </w:rPr>
        <w:t>learning</w:t>
      </w:r>
      <w:r>
        <w:rPr>
          <w:spacing w:val="-1"/>
          <w:sz w:val="24"/>
        </w:rPr>
        <w:t xml:space="preserve"> </w:t>
      </w:r>
      <w:r>
        <w:rPr>
          <w:spacing w:val="-2"/>
          <w:sz w:val="24"/>
        </w:rPr>
        <w:t>ability.</w:t>
      </w:r>
    </w:p>
    <w:p w14:paraId="481B064B">
      <w:pPr>
        <w:pStyle w:val="7"/>
        <w:spacing w:before="13"/>
        <w:rPr>
          <w:sz w:val="24"/>
        </w:rPr>
      </w:pPr>
    </w:p>
    <w:p w14:paraId="4A2E704A">
      <w:pPr>
        <w:spacing w:before="0"/>
        <w:ind w:left="2149" w:right="0" w:firstLine="0"/>
        <w:jc w:val="left"/>
        <w:rPr>
          <w:sz w:val="24"/>
        </w:rPr>
      </w:pPr>
      <w:r>
        <w:rPr>
          <w:b/>
          <w:sz w:val="24"/>
        </w:rPr>
        <w:t>M3:</w:t>
      </w:r>
      <w:r>
        <w:rPr>
          <w:b/>
          <w:spacing w:val="-2"/>
          <w:sz w:val="24"/>
        </w:rPr>
        <w:t xml:space="preserve"> </w:t>
      </w:r>
      <w:r>
        <w:rPr>
          <w:sz w:val="24"/>
        </w:rPr>
        <w:t>Provide</w:t>
      </w:r>
      <w:r>
        <w:rPr>
          <w:spacing w:val="-3"/>
          <w:sz w:val="24"/>
        </w:rPr>
        <w:t xml:space="preserve"> </w:t>
      </w:r>
      <w:r>
        <w:rPr>
          <w:sz w:val="24"/>
        </w:rPr>
        <w:t>entrepreneurial</w:t>
      </w:r>
      <w:r>
        <w:rPr>
          <w:spacing w:val="-2"/>
          <w:sz w:val="24"/>
        </w:rPr>
        <w:t xml:space="preserve"> </w:t>
      </w:r>
      <w:r>
        <w:rPr>
          <w:sz w:val="24"/>
        </w:rPr>
        <w:t>skills</w:t>
      </w:r>
      <w:r>
        <w:rPr>
          <w:spacing w:val="-2"/>
          <w:sz w:val="24"/>
        </w:rPr>
        <w:t xml:space="preserve"> </w:t>
      </w:r>
      <w:r>
        <w:rPr>
          <w:sz w:val="24"/>
        </w:rPr>
        <w:t>and</w:t>
      </w:r>
      <w:r>
        <w:rPr>
          <w:spacing w:val="-2"/>
          <w:sz w:val="24"/>
        </w:rPr>
        <w:t xml:space="preserve"> </w:t>
      </w:r>
      <w:r>
        <w:rPr>
          <w:sz w:val="24"/>
        </w:rPr>
        <w:t>leadership</w:t>
      </w:r>
      <w:r>
        <w:rPr>
          <w:spacing w:val="-1"/>
          <w:sz w:val="24"/>
        </w:rPr>
        <w:t xml:space="preserve"> </w:t>
      </w:r>
      <w:r>
        <w:rPr>
          <w:spacing w:val="-2"/>
          <w:sz w:val="24"/>
        </w:rPr>
        <w:t>qualities.</w:t>
      </w:r>
    </w:p>
    <w:p w14:paraId="0E2FDBCB">
      <w:pPr>
        <w:pStyle w:val="7"/>
        <w:spacing w:before="13"/>
        <w:rPr>
          <w:sz w:val="24"/>
        </w:rPr>
      </w:pPr>
    </w:p>
    <w:p w14:paraId="65656CB8">
      <w:pPr>
        <w:spacing w:before="0"/>
        <w:ind w:left="2149" w:right="0" w:firstLine="0"/>
        <w:jc w:val="left"/>
        <w:rPr>
          <w:sz w:val="24"/>
        </w:rPr>
      </w:pPr>
      <w:r>
        <w:rPr>
          <w:b/>
          <w:sz w:val="24"/>
        </w:rPr>
        <w:t>M4:</w:t>
      </w:r>
      <w:r>
        <w:rPr>
          <w:b/>
          <w:spacing w:val="-2"/>
          <w:sz w:val="24"/>
        </w:rPr>
        <w:t xml:space="preserve"> </w:t>
      </w:r>
      <w:r>
        <w:rPr>
          <w:sz w:val="24"/>
        </w:rPr>
        <w:t>Render</w:t>
      </w:r>
      <w:r>
        <w:rPr>
          <w:spacing w:val="-2"/>
          <w:sz w:val="24"/>
        </w:rPr>
        <w:t xml:space="preserve"> </w:t>
      </w:r>
      <w:r>
        <w:rPr>
          <w:sz w:val="24"/>
        </w:rPr>
        <w:t>the</w:t>
      </w:r>
      <w:r>
        <w:rPr>
          <w:spacing w:val="-2"/>
          <w:sz w:val="24"/>
        </w:rPr>
        <w:t xml:space="preserve"> </w:t>
      </w:r>
      <w:r>
        <w:rPr>
          <w:sz w:val="24"/>
        </w:rPr>
        <w:t>technical</w:t>
      </w:r>
      <w:r>
        <w:rPr>
          <w:spacing w:val="-2"/>
          <w:sz w:val="24"/>
        </w:rPr>
        <w:t xml:space="preserve"> </w:t>
      </w:r>
      <w:r>
        <w:rPr>
          <w:sz w:val="24"/>
        </w:rPr>
        <w:t>knowledge</w:t>
      </w:r>
      <w:r>
        <w:rPr>
          <w:spacing w:val="-2"/>
          <w:sz w:val="24"/>
        </w:rPr>
        <w:t xml:space="preserve"> </w:t>
      </w:r>
      <w:r>
        <w:rPr>
          <w:sz w:val="24"/>
        </w:rPr>
        <w:t>and</w:t>
      </w:r>
      <w:r>
        <w:rPr>
          <w:spacing w:val="-2"/>
          <w:sz w:val="24"/>
        </w:rPr>
        <w:t xml:space="preserve"> </w:t>
      </w:r>
      <w:r>
        <w:rPr>
          <w:sz w:val="24"/>
        </w:rPr>
        <w:t>skills</w:t>
      </w:r>
      <w:r>
        <w:rPr>
          <w:spacing w:val="-1"/>
          <w:sz w:val="24"/>
        </w:rPr>
        <w:t xml:space="preserve"> </w:t>
      </w:r>
      <w:r>
        <w:rPr>
          <w:sz w:val="24"/>
        </w:rPr>
        <w:t>of</w:t>
      </w:r>
      <w:r>
        <w:rPr>
          <w:spacing w:val="-2"/>
          <w:sz w:val="24"/>
        </w:rPr>
        <w:t xml:space="preserve"> </w:t>
      </w:r>
      <w:r>
        <w:rPr>
          <w:sz w:val="24"/>
        </w:rPr>
        <w:t>faculty</w:t>
      </w:r>
      <w:r>
        <w:rPr>
          <w:spacing w:val="-1"/>
          <w:sz w:val="24"/>
        </w:rPr>
        <w:t xml:space="preserve"> </w:t>
      </w:r>
      <w:r>
        <w:rPr>
          <w:spacing w:val="-2"/>
          <w:sz w:val="24"/>
        </w:rPr>
        <w:t>members.</w:t>
      </w:r>
    </w:p>
    <w:p w14:paraId="7B57A946">
      <w:pPr>
        <w:spacing w:after="0"/>
        <w:jc w:val="left"/>
        <w:rPr>
          <w:sz w:val="24"/>
        </w:rPr>
        <w:sectPr>
          <w:pgSz w:w="11920" w:h="16860"/>
          <w:pgMar w:top="1680" w:right="850" w:bottom="1080" w:left="0" w:header="203" w:footer="900" w:gutter="0"/>
          <w:cols w:space="720" w:num="1"/>
        </w:sectPr>
      </w:pPr>
    </w:p>
    <w:p w14:paraId="68FDDD57">
      <w:pPr>
        <w:pStyle w:val="7"/>
        <w:rPr>
          <w:sz w:val="24"/>
        </w:rPr>
      </w:pPr>
    </w:p>
    <w:p w14:paraId="3197D484">
      <w:pPr>
        <w:pStyle w:val="7"/>
        <w:spacing w:before="13"/>
        <w:rPr>
          <w:sz w:val="24"/>
        </w:rPr>
      </w:pPr>
    </w:p>
    <w:p w14:paraId="00B615CE">
      <w:pPr>
        <w:spacing w:before="0"/>
        <w:ind w:left="1440" w:right="0" w:firstLine="0"/>
        <w:jc w:val="both"/>
        <w:rPr>
          <w:b/>
          <w:sz w:val="24"/>
        </w:rPr>
      </w:pPr>
      <w:r>
        <w:rPr>
          <w:b/>
          <w:sz w:val="24"/>
          <w:u w:val="single"/>
        </w:rPr>
        <w:t>PROGRAM</w:t>
      </w:r>
      <w:r>
        <w:rPr>
          <w:b/>
          <w:spacing w:val="-15"/>
          <w:sz w:val="24"/>
          <w:u w:val="single"/>
        </w:rPr>
        <w:t xml:space="preserve"> </w:t>
      </w:r>
      <w:r>
        <w:rPr>
          <w:b/>
          <w:sz w:val="24"/>
          <w:u w:val="single"/>
        </w:rPr>
        <w:t>EDUCATIONAL</w:t>
      </w:r>
      <w:r>
        <w:rPr>
          <w:b/>
          <w:spacing w:val="-15"/>
          <w:sz w:val="24"/>
          <w:u w:val="single"/>
        </w:rPr>
        <w:t xml:space="preserve"> </w:t>
      </w:r>
      <w:r>
        <w:rPr>
          <w:b/>
          <w:sz w:val="24"/>
          <w:u w:val="single"/>
        </w:rPr>
        <w:t>OBJECTIVES</w:t>
      </w:r>
      <w:r>
        <w:rPr>
          <w:b/>
          <w:spacing w:val="-10"/>
          <w:sz w:val="24"/>
          <w:u w:val="single"/>
        </w:rPr>
        <w:t xml:space="preserve"> </w:t>
      </w:r>
      <w:r>
        <w:rPr>
          <w:b/>
          <w:spacing w:val="-2"/>
          <w:sz w:val="24"/>
          <w:u w:val="single"/>
        </w:rPr>
        <w:t>(PEOs)</w:t>
      </w:r>
    </w:p>
    <w:p w14:paraId="3B99D354">
      <w:pPr>
        <w:pStyle w:val="10"/>
        <w:numPr>
          <w:ilvl w:val="0"/>
          <w:numId w:val="1"/>
        </w:numPr>
        <w:tabs>
          <w:tab w:val="left" w:pos="2430"/>
        </w:tabs>
        <w:spacing w:before="202" w:after="0" w:line="376" w:lineRule="auto"/>
        <w:ind w:left="2430" w:right="118" w:hanging="360"/>
        <w:jc w:val="both"/>
        <w:rPr>
          <w:sz w:val="24"/>
        </w:rPr>
      </w:pPr>
      <w:r>
        <w:rPr>
          <w:b/>
          <w:sz w:val="24"/>
        </w:rPr>
        <w:t xml:space="preserve">PEO1: </w:t>
      </w:r>
      <w:r>
        <w:rPr>
          <w:sz w:val="24"/>
        </w:rPr>
        <w:t>Core Competence: Graduates will have a successful career in academia or industry associated with Electronics and Communication Engineering</w:t>
      </w:r>
    </w:p>
    <w:p w14:paraId="182C9094">
      <w:pPr>
        <w:pStyle w:val="10"/>
        <w:numPr>
          <w:ilvl w:val="0"/>
          <w:numId w:val="1"/>
        </w:numPr>
        <w:tabs>
          <w:tab w:val="left" w:pos="2430"/>
        </w:tabs>
        <w:spacing w:before="45" w:after="0" w:line="381" w:lineRule="auto"/>
        <w:ind w:left="2430" w:right="118" w:hanging="360"/>
        <w:jc w:val="both"/>
        <w:rPr>
          <w:sz w:val="24"/>
        </w:rPr>
      </w:pPr>
      <w:r>
        <w:rPr>
          <w:b/>
          <w:sz w:val="24"/>
        </w:rPr>
        <w:t xml:space="preserve">PEO2: </w:t>
      </w:r>
      <w:r>
        <w:rPr>
          <w:sz w:val="24"/>
        </w:rPr>
        <w:t>Professionalism: Graduates will provide feasible solutions for the challenging problems through comprehensive research and innovation in the allied areas of Electronics and Communication Engineering.</w:t>
      </w:r>
    </w:p>
    <w:p w14:paraId="674B43C3">
      <w:pPr>
        <w:pStyle w:val="10"/>
        <w:numPr>
          <w:ilvl w:val="0"/>
          <w:numId w:val="1"/>
        </w:numPr>
        <w:tabs>
          <w:tab w:val="left" w:pos="2430"/>
        </w:tabs>
        <w:spacing w:before="41" w:after="0" w:line="376" w:lineRule="auto"/>
        <w:ind w:left="2430" w:right="118" w:hanging="360"/>
        <w:jc w:val="both"/>
        <w:rPr>
          <w:sz w:val="24"/>
        </w:rPr>
      </w:pPr>
      <w:r>
        <w:rPr>
          <w:b/>
          <w:sz w:val="24"/>
        </w:rPr>
        <w:t>PEO3:</w:t>
      </w:r>
      <w:r>
        <w:rPr>
          <w:b/>
          <w:spacing w:val="-3"/>
          <w:sz w:val="24"/>
        </w:rPr>
        <w:t xml:space="preserve"> </w:t>
      </w:r>
      <w:r>
        <w:rPr>
          <w:sz w:val="24"/>
        </w:rPr>
        <w:t>Lifelong</w:t>
      </w:r>
      <w:r>
        <w:rPr>
          <w:spacing w:val="-3"/>
          <w:sz w:val="24"/>
        </w:rPr>
        <w:t xml:space="preserve"> </w:t>
      </w:r>
      <w:r>
        <w:rPr>
          <w:sz w:val="24"/>
        </w:rPr>
        <w:t>Learning:</w:t>
      </w:r>
      <w:r>
        <w:rPr>
          <w:spacing w:val="-3"/>
          <w:sz w:val="24"/>
        </w:rPr>
        <w:t xml:space="preserve"> </w:t>
      </w:r>
      <w:r>
        <w:rPr>
          <w:sz w:val="24"/>
        </w:rPr>
        <w:t>Graduates</w:t>
      </w:r>
      <w:r>
        <w:rPr>
          <w:spacing w:val="-3"/>
          <w:sz w:val="24"/>
        </w:rPr>
        <w:t xml:space="preserve"> </w:t>
      </w:r>
      <w:r>
        <w:rPr>
          <w:sz w:val="24"/>
        </w:rPr>
        <w:t>will</w:t>
      </w:r>
      <w:r>
        <w:rPr>
          <w:spacing w:val="-3"/>
          <w:sz w:val="24"/>
        </w:rPr>
        <w:t xml:space="preserve"> </w:t>
      </w:r>
      <w:r>
        <w:rPr>
          <w:sz w:val="24"/>
        </w:rPr>
        <w:t>contribute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social</w:t>
      </w:r>
      <w:r>
        <w:rPr>
          <w:spacing w:val="-3"/>
          <w:sz w:val="24"/>
        </w:rPr>
        <w:t xml:space="preserve"> </w:t>
      </w:r>
      <w:r>
        <w:rPr>
          <w:sz w:val="24"/>
        </w:rPr>
        <w:t>needs</w:t>
      </w:r>
      <w:r>
        <w:rPr>
          <w:spacing w:val="-3"/>
          <w:sz w:val="24"/>
        </w:rPr>
        <w:t xml:space="preserve"> </w:t>
      </w:r>
      <w:r>
        <w:rPr>
          <w:sz w:val="24"/>
        </w:rPr>
        <w:t>through</w:t>
      </w:r>
      <w:r>
        <w:rPr>
          <w:spacing w:val="-3"/>
          <w:sz w:val="24"/>
        </w:rPr>
        <w:t xml:space="preserve"> </w:t>
      </w:r>
      <w:r>
        <w:rPr>
          <w:sz w:val="24"/>
        </w:rPr>
        <w:t>lifelong learning, practicing professional ethics and leadership quality.</w:t>
      </w:r>
    </w:p>
    <w:p w14:paraId="258665E7">
      <w:pPr>
        <w:pStyle w:val="7"/>
        <w:rPr>
          <w:sz w:val="24"/>
        </w:rPr>
      </w:pPr>
    </w:p>
    <w:p w14:paraId="631E69D7">
      <w:pPr>
        <w:pStyle w:val="7"/>
        <w:spacing w:before="86"/>
        <w:rPr>
          <w:sz w:val="24"/>
        </w:rPr>
      </w:pPr>
    </w:p>
    <w:p w14:paraId="753BADF2">
      <w:pPr>
        <w:spacing w:before="0"/>
        <w:ind w:left="1440" w:right="0" w:firstLine="0"/>
        <w:jc w:val="both"/>
        <w:rPr>
          <w:b/>
          <w:sz w:val="24"/>
        </w:rPr>
      </w:pPr>
      <w:r>
        <w:rPr>
          <w:b/>
          <w:sz w:val="24"/>
          <w:u w:val="single"/>
        </w:rPr>
        <w:t>PROGRAM</w:t>
      </w:r>
      <w:r>
        <w:rPr>
          <w:b/>
          <w:spacing w:val="-3"/>
          <w:sz w:val="24"/>
          <w:u w:val="single"/>
        </w:rPr>
        <w:t xml:space="preserve"> </w:t>
      </w:r>
      <w:r>
        <w:rPr>
          <w:b/>
          <w:sz w:val="24"/>
          <w:u w:val="single"/>
        </w:rPr>
        <w:t>OUTCOMES</w:t>
      </w:r>
      <w:r>
        <w:rPr>
          <w:b/>
          <w:spacing w:val="-1"/>
          <w:sz w:val="24"/>
          <w:u w:val="single"/>
        </w:rPr>
        <w:t xml:space="preserve"> </w:t>
      </w:r>
      <w:r>
        <w:rPr>
          <w:b/>
          <w:spacing w:val="-2"/>
          <w:sz w:val="24"/>
          <w:u w:val="single"/>
        </w:rPr>
        <w:t>(POs)</w:t>
      </w:r>
    </w:p>
    <w:p w14:paraId="7D834220">
      <w:pPr>
        <w:spacing w:before="191"/>
        <w:ind w:left="1440" w:right="0" w:firstLine="0"/>
        <w:jc w:val="both"/>
        <w:rPr>
          <w:sz w:val="24"/>
        </w:rPr>
      </w:pPr>
      <w:r>
        <w:rPr>
          <w:sz w:val="24"/>
        </w:rPr>
        <w:t>Engineering</w:t>
      </w:r>
      <w:r>
        <w:rPr>
          <w:spacing w:val="-3"/>
          <w:sz w:val="24"/>
        </w:rPr>
        <w:t xml:space="preserve"> </w:t>
      </w:r>
      <w:r>
        <w:rPr>
          <w:sz w:val="24"/>
        </w:rPr>
        <w:t>students</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pacing w:val="-5"/>
          <w:sz w:val="24"/>
        </w:rPr>
        <w:t>to:</w:t>
      </w:r>
    </w:p>
    <w:p w14:paraId="093B8799">
      <w:pPr>
        <w:pStyle w:val="10"/>
        <w:numPr>
          <w:ilvl w:val="0"/>
          <w:numId w:val="2"/>
        </w:numPr>
        <w:tabs>
          <w:tab w:val="left" w:pos="2226"/>
        </w:tabs>
        <w:spacing w:before="193" w:after="0" w:line="386" w:lineRule="auto"/>
        <w:ind w:left="2226" w:right="118" w:hanging="362"/>
        <w:jc w:val="both"/>
        <w:rPr>
          <w:sz w:val="24"/>
        </w:rPr>
      </w:pPr>
      <w:r>
        <w:rPr>
          <w:b/>
          <w:sz w:val="24"/>
        </w:rPr>
        <w:t xml:space="preserve">Engineering knowledge: </w:t>
      </w:r>
      <w:r>
        <w:rPr>
          <w:sz w:val="24"/>
        </w:rPr>
        <w:t xml:space="preserve">Apply the knowledge of mathematics, science, engineering fundamentals, and an engineering specialization to the solution of complex engineering </w:t>
      </w:r>
      <w:r>
        <w:rPr>
          <w:spacing w:val="-2"/>
          <w:sz w:val="24"/>
        </w:rPr>
        <w:t>problems.</w:t>
      </w:r>
    </w:p>
    <w:p w14:paraId="01457828">
      <w:pPr>
        <w:pStyle w:val="10"/>
        <w:numPr>
          <w:ilvl w:val="0"/>
          <w:numId w:val="2"/>
        </w:numPr>
        <w:tabs>
          <w:tab w:val="left" w:pos="2226"/>
        </w:tabs>
        <w:spacing w:before="1" w:after="0" w:line="386" w:lineRule="auto"/>
        <w:ind w:left="2226" w:right="118" w:hanging="362"/>
        <w:jc w:val="both"/>
        <w:rPr>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5F6B5274">
      <w:pPr>
        <w:pStyle w:val="10"/>
        <w:numPr>
          <w:ilvl w:val="0"/>
          <w:numId w:val="2"/>
        </w:numPr>
        <w:tabs>
          <w:tab w:val="left" w:pos="2226"/>
        </w:tabs>
        <w:spacing w:before="6" w:after="0" w:line="386" w:lineRule="auto"/>
        <w:ind w:left="2226" w:right="118" w:hanging="362"/>
        <w:jc w:val="both"/>
        <w:rPr>
          <w:sz w:val="24"/>
        </w:rPr>
      </w:pPr>
      <w:r>
        <w:rPr>
          <w:b/>
          <w:sz w:val="24"/>
        </w:rPr>
        <w:t xml:space="preserve">Design/development of solutions: </w:t>
      </w:r>
      <w:r>
        <w:rPr>
          <w:sz w:val="24"/>
        </w:rPr>
        <w:t>Design solutions for complex engineering problems and</w:t>
      </w:r>
      <w:r>
        <w:rPr>
          <w:spacing w:val="-1"/>
          <w:sz w:val="24"/>
        </w:rPr>
        <w:t xml:space="preserve"> </w:t>
      </w:r>
      <w:r>
        <w:rPr>
          <w:sz w:val="24"/>
        </w:rPr>
        <w:t>design</w:t>
      </w:r>
      <w:r>
        <w:rPr>
          <w:spacing w:val="-1"/>
          <w:sz w:val="24"/>
        </w:rPr>
        <w:t xml:space="preserve"> </w:t>
      </w:r>
      <w:r>
        <w:rPr>
          <w:sz w:val="24"/>
        </w:rPr>
        <w:t>system</w:t>
      </w:r>
      <w:r>
        <w:rPr>
          <w:spacing w:val="-1"/>
          <w:sz w:val="24"/>
        </w:rPr>
        <w:t xml:space="preserve"> </w:t>
      </w:r>
      <w:r>
        <w:rPr>
          <w:sz w:val="24"/>
        </w:rPr>
        <w:t>components</w:t>
      </w:r>
      <w:r>
        <w:rPr>
          <w:spacing w:val="-1"/>
          <w:sz w:val="24"/>
        </w:rPr>
        <w:t xml:space="preserve"> </w:t>
      </w:r>
      <w:r>
        <w:rPr>
          <w:sz w:val="24"/>
        </w:rPr>
        <w:t>or</w:t>
      </w:r>
      <w:r>
        <w:rPr>
          <w:spacing w:val="-1"/>
          <w:sz w:val="24"/>
        </w:rPr>
        <w:t xml:space="preserve"> </w:t>
      </w:r>
      <w:r>
        <w:rPr>
          <w:sz w:val="24"/>
        </w:rPr>
        <w:t>processes</w:t>
      </w:r>
      <w:r>
        <w:rPr>
          <w:spacing w:val="-1"/>
          <w:sz w:val="24"/>
        </w:rPr>
        <w:t xml:space="preserve"> </w:t>
      </w:r>
      <w:r>
        <w:rPr>
          <w:sz w:val="24"/>
        </w:rPr>
        <w:t>that</w:t>
      </w:r>
      <w:r>
        <w:rPr>
          <w:spacing w:val="-1"/>
          <w:sz w:val="24"/>
        </w:rPr>
        <w:t xml:space="preserve"> </w:t>
      </w:r>
      <w:r>
        <w:rPr>
          <w:sz w:val="24"/>
        </w:rPr>
        <w:t>meet</w:t>
      </w:r>
      <w:r>
        <w:rPr>
          <w:spacing w:val="-1"/>
          <w:sz w:val="24"/>
        </w:rPr>
        <w:t xml:space="preserve"> </w:t>
      </w:r>
      <w:r>
        <w:rPr>
          <w:sz w:val="24"/>
        </w:rPr>
        <w:t>the</w:t>
      </w:r>
      <w:r>
        <w:rPr>
          <w:spacing w:val="-1"/>
          <w:sz w:val="24"/>
        </w:rPr>
        <w:t xml:space="preserve"> </w:t>
      </w:r>
      <w:r>
        <w:rPr>
          <w:sz w:val="24"/>
        </w:rPr>
        <w:t>specified</w:t>
      </w:r>
      <w:r>
        <w:rPr>
          <w:spacing w:val="-1"/>
          <w:sz w:val="24"/>
        </w:rPr>
        <w:t xml:space="preserve"> </w:t>
      </w:r>
      <w:r>
        <w:rPr>
          <w:sz w:val="24"/>
        </w:rPr>
        <w:t>needs</w:t>
      </w:r>
      <w:r>
        <w:rPr>
          <w:spacing w:val="-1"/>
          <w:sz w:val="24"/>
        </w:rPr>
        <w:t xml:space="preserve"> </w:t>
      </w:r>
      <w:r>
        <w:rPr>
          <w:sz w:val="24"/>
        </w:rPr>
        <w:t>with</w:t>
      </w:r>
      <w:r>
        <w:rPr>
          <w:spacing w:val="-1"/>
          <w:sz w:val="24"/>
        </w:rPr>
        <w:t xml:space="preserve"> </w:t>
      </w:r>
      <w:r>
        <w:rPr>
          <w:sz w:val="24"/>
        </w:rPr>
        <w:t>appropriate consideration</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public</w:t>
      </w:r>
      <w:r>
        <w:rPr>
          <w:spacing w:val="-3"/>
          <w:sz w:val="24"/>
        </w:rPr>
        <w:t xml:space="preserve"> </w:t>
      </w:r>
      <w:r>
        <w:rPr>
          <w:sz w:val="24"/>
        </w:rPr>
        <w:t>health</w:t>
      </w:r>
      <w:r>
        <w:rPr>
          <w:spacing w:val="-3"/>
          <w:sz w:val="24"/>
        </w:rPr>
        <w:t xml:space="preserve"> </w:t>
      </w:r>
      <w:r>
        <w:rPr>
          <w:sz w:val="24"/>
        </w:rPr>
        <w:t>and</w:t>
      </w:r>
      <w:r>
        <w:rPr>
          <w:spacing w:val="-3"/>
          <w:sz w:val="24"/>
        </w:rPr>
        <w:t xml:space="preserve"> </w:t>
      </w:r>
      <w:r>
        <w:rPr>
          <w:sz w:val="24"/>
        </w:rPr>
        <w:t>safety,</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cultural,</w:t>
      </w:r>
      <w:r>
        <w:rPr>
          <w:spacing w:val="-3"/>
          <w:sz w:val="24"/>
        </w:rPr>
        <w:t xml:space="preserve"> </w:t>
      </w:r>
      <w:r>
        <w:rPr>
          <w:sz w:val="24"/>
        </w:rPr>
        <w:t>societal,</w:t>
      </w:r>
      <w:r>
        <w:rPr>
          <w:spacing w:val="-3"/>
          <w:sz w:val="24"/>
        </w:rPr>
        <w:t xml:space="preserve"> </w:t>
      </w:r>
      <w:r>
        <w:rPr>
          <w:sz w:val="24"/>
        </w:rPr>
        <w:t>and</w:t>
      </w:r>
      <w:r>
        <w:rPr>
          <w:spacing w:val="-3"/>
          <w:sz w:val="24"/>
        </w:rPr>
        <w:t xml:space="preserve"> </w:t>
      </w:r>
      <w:r>
        <w:rPr>
          <w:sz w:val="24"/>
        </w:rPr>
        <w:t xml:space="preserve">environmental </w:t>
      </w:r>
      <w:r>
        <w:rPr>
          <w:spacing w:val="-2"/>
          <w:sz w:val="24"/>
        </w:rPr>
        <w:t>considerations.</w:t>
      </w:r>
    </w:p>
    <w:p w14:paraId="434CA92D">
      <w:pPr>
        <w:pStyle w:val="10"/>
        <w:numPr>
          <w:ilvl w:val="0"/>
          <w:numId w:val="2"/>
        </w:numPr>
        <w:tabs>
          <w:tab w:val="left" w:pos="2226"/>
        </w:tabs>
        <w:spacing w:before="9" w:after="0" w:line="386" w:lineRule="auto"/>
        <w:ind w:left="2226" w:right="118" w:hanging="362"/>
        <w:jc w:val="both"/>
        <w:rPr>
          <w:sz w:val="24"/>
        </w:rPr>
      </w:pPr>
      <w:r>
        <w:rPr>
          <w:b/>
          <w:sz w:val="24"/>
        </w:rPr>
        <w:t xml:space="preserve">Conduct investigations of complex problems: </w:t>
      </w:r>
      <w:r>
        <w:rPr>
          <w:sz w:val="24"/>
        </w:rPr>
        <w:t>Use research-based knowledge and research methods including design of experiments, analysis and interpretation of data, and synthesis of the information to provide valid conclusions.</w:t>
      </w:r>
    </w:p>
    <w:p w14:paraId="0E1679C8">
      <w:pPr>
        <w:pStyle w:val="10"/>
        <w:numPr>
          <w:ilvl w:val="0"/>
          <w:numId w:val="2"/>
        </w:numPr>
        <w:tabs>
          <w:tab w:val="left" w:pos="2226"/>
        </w:tabs>
        <w:spacing w:before="7" w:after="0" w:line="386" w:lineRule="auto"/>
        <w:ind w:left="2226" w:right="118" w:hanging="362"/>
        <w:jc w:val="both"/>
        <w:rPr>
          <w:sz w:val="24"/>
        </w:rPr>
      </w:pPr>
      <w:r>
        <w:rPr>
          <w:b/>
          <w:sz w:val="24"/>
        </w:rPr>
        <w:t xml:space="preserve">Modern tool usage: </w:t>
      </w:r>
      <w:r>
        <w:rPr>
          <w:sz w:val="24"/>
        </w:rPr>
        <w:t>Create, select, and apply appropriate techniques, resources, and modern engineering and IT tools including prediction and modeling to complex engineering activities with an understanding of the limitations.</w:t>
      </w:r>
    </w:p>
    <w:p w14:paraId="7B3944BE">
      <w:pPr>
        <w:pStyle w:val="10"/>
        <w:numPr>
          <w:ilvl w:val="0"/>
          <w:numId w:val="2"/>
        </w:numPr>
        <w:tabs>
          <w:tab w:val="left" w:pos="2226"/>
        </w:tabs>
        <w:spacing w:before="7" w:after="0" w:line="386" w:lineRule="auto"/>
        <w:ind w:left="2226" w:right="118" w:hanging="362"/>
        <w:jc w:val="both"/>
        <w:rPr>
          <w:sz w:val="24"/>
        </w:rPr>
      </w:pPr>
      <w:r>
        <w:rPr>
          <w:b/>
          <w:sz w:val="24"/>
        </w:rPr>
        <w:t xml:space="preserve">The engineer and society: </w:t>
      </w:r>
      <w:r>
        <w:rPr>
          <w:sz w:val="24"/>
        </w:rPr>
        <w:t>Apply reasoning informed by the contextual knowledge to assess societal, health, safety, legal and cultural issues and the consequent responsibilities</w:t>
      </w:r>
    </w:p>
    <w:p w14:paraId="719593FF">
      <w:pPr>
        <w:pStyle w:val="10"/>
        <w:spacing w:after="0" w:line="386" w:lineRule="auto"/>
        <w:jc w:val="both"/>
        <w:rPr>
          <w:sz w:val="24"/>
        </w:rPr>
        <w:sectPr>
          <w:pgSz w:w="11920" w:h="16860"/>
          <w:pgMar w:top="1680" w:right="850" w:bottom="1080" w:left="0" w:header="203" w:footer="900" w:gutter="0"/>
          <w:cols w:space="720" w:num="1"/>
        </w:sectPr>
      </w:pPr>
    </w:p>
    <w:p w14:paraId="7163345E">
      <w:pPr>
        <w:spacing w:before="120"/>
        <w:ind w:left="2226" w:right="0" w:firstLine="0"/>
        <w:jc w:val="both"/>
        <w:rPr>
          <w:sz w:val="24"/>
        </w:rPr>
      </w:pPr>
      <w:r>
        <w:rPr>
          <w:sz w:val="24"/>
        </w:rPr>
        <w:t>relevant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professional</w:t>
      </w:r>
      <w:r>
        <w:rPr>
          <w:spacing w:val="-2"/>
          <w:sz w:val="24"/>
        </w:rPr>
        <w:t xml:space="preserve"> </w:t>
      </w:r>
      <w:r>
        <w:rPr>
          <w:sz w:val="24"/>
        </w:rPr>
        <w:t>engineering</w:t>
      </w:r>
      <w:r>
        <w:rPr>
          <w:spacing w:val="-1"/>
          <w:sz w:val="24"/>
        </w:rPr>
        <w:t xml:space="preserve"> </w:t>
      </w:r>
      <w:r>
        <w:rPr>
          <w:spacing w:val="-2"/>
          <w:sz w:val="24"/>
        </w:rPr>
        <w:t>practice.</w:t>
      </w:r>
    </w:p>
    <w:p w14:paraId="25F60D91">
      <w:pPr>
        <w:pStyle w:val="10"/>
        <w:numPr>
          <w:ilvl w:val="0"/>
          <w:numId w:val="2"/>
        </w:numPr>
        <w:tabs>
          <w:tab w:val="left" w:pos="2226"/>
        </w:tabs>
        <w:spacing w:before="173" w:after="0" w:line="386" w:lineRule="auto"/>
        <w:ind w:left="2226" w:right="118" w:hanging="362"/>
        <w:jc w:val="both"/>
        <w:rPr>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13CC34D7">
      <w:pPr>
        <w:pStyle w:val="10"/>
        <w:numPr>
          <w:ilvl w:val="0"/>
          <w:numId w:val="2"/>
        </w:numPr>
        <w:tabs>
          <w:tab w:val="left" w:pos="2226"/>
        </w:tabs>
        <w:spacing w:before="2" w:after="0" w:line="386" w:lineRule="auto"/>
        <w:ind w:left="2226" w:right="118" w:hanging="362"/>
        <w:jc w:val="both"/>
        <w:rPr>
          <w:sz w:val="24"/>
        </w:rPr>
      </w:pPr>
      <w:r>
        <w:rPr>
          <w:b/>
          <w:sz w:val="24"/>
        </w:rPr>
        <w:t>Ethics:</w:t>
      </w:r>
      <w:r>
        <w:rPr>
          <w:b/>
          <w:spacing w:val="-3"/>
          <w:sz w:val="24"/>
        </w:rPr>
        <w:t xml:space="preserve"> </w:t>
      </w:r>
      <w:r>
        <w:rPr>
          <w:sz w:val="24"/>
        </w:rPr>
        <w:t>Apply</w:t>
      </w:r>
      <w:r>
        <w:rPr>
          <w:spacing w:val="-3"/>
          <w:sz w:val="24"/>
        </w:rPr>
        <w:t xml:space="preserve"> </w:t>
      </w:r>
      <w:r>
        <w:rPr>
          <w:sz w:val="24"/>
        </w:rPr>
        <w:t>ethical</w:t>
      </w:r>
      <w:r>
        <w:rPr>
          <w:spacing w:val="-3"/>
          <w:sz w:val="24"/>
        </w:rPr>
        <w:t xml:space="preserve"> </w:t>
      </w:r>
      <w:r>
        <w:rPr>
          <w:sz w:val="24"/>
        </w:rPr>
        <w:t>principles</w:t>
      </w:r>
      <w:r>
        <w:rPr>
          <w:spacing w:val="-3"/>
          <w:sz w:val="24"/>
        </w:rPr>
        <w:t xml:space="preserve"> </w:t>
      </w:r>
      <w:r>
        <w:rPr>
          <w:sz w:val="24"/>
        </w:rPr>
        <w:t>and</w:t>
      </w:r>
      <w:r>
        <w:rPr>
          <w:spacing w:val="-3"/>
          <w:sz w:val="24"/>
        </w:rPr>
        <w:t xml:space="preserve"> </w:t>
      </w:r>
      <w:r>
        <w:rPr>
          <w:sz w:val="24"/>
        </w:rPr>
        <w:t>commit</w:t>
      </w:r>
      <w:r>
        <w:rPr>
          <w:spacing w:val="-3"/>
          <w:sz w:val="24"/>
        </w:rPr>
        <w:t xml:space="preserve"> </w:t>
      </w:r>
      <w:r>
        <w:rPr>
          <w:sz w:val="24"/>
        </w:rPr>
        <w:t>to</w:t>
      </w:r>
      <w:r>
        <w:rPr>
          <w:spacing w:val="-3"/>
          <w:sz w:val="24"/>
        </w:rPr>
        <w:t xml:space="preserve"> </w:t>
      </w:r>
      <w:r>
        <w:rPr>
          <w:sz w:val="24"/>
        </w:rPr>
        <w:t>professional</w:t>
      </w:r>
      <w:r>
        <w:rPr>
          <w:spacing w:val="-3"/>
          <w:sz w:val="24"/>
        </w:rPr>
        <w:t xml:space="preserve"> </w:t>
      </w:r>
      <w:r>
        <w:rPr>
          <w:sz w:val="24"/>
        </w:rPr>
        <w:t>ethics</w:t>
      </w:r>
      <w:r>
        <w:rPr>
          <w:spacing w:val="-3"/>
          <w:sz w:val="24"/>
        </w:rPr>
        <w:t xml:space="preserve"> </w:t>
      </w:r>
      <w:r>
        <w:rPr>
          <w:sz w:val="24"/>
        </w:rPr>
        <w:t>and</w:t>
      </w:r>
      <w:r>
        <w:rPr>
          <w:spacing w:val="-3"/>
          <w:sz w:val="24"/>
        </w:rPr>
        <w:t xml:space="preserve"> </w:t>
      </w:r>
      <w:r>
        <w:rPr>
          <w:sz w:val="24"/>
        </w:rPr>
        <w:t>responsibilities</w:t>
      </w:r>
      <w:r>
        <w:rPr>
          <w:spacing w:val="-3"/>
          <w:sz w:val="24"/>
        </w:rPr>
        <w:t xml:space="preserve"> </w:t>
      </w:r>
      <w:r>
        <w:rPr>
          <w:sz w:val="24"/>
        </w:rPr>
        <w:t>and norms of the engineering practice.</w:t>
      </w:r>
    </w:p>
    <w:p w14:paraId="0FB8EEFE">
      <w:pPr>
        <w:pStyle w:val="10"/>
        <w:numPr>
          <w:ilvl w:val="0"/>
          <w:numId w:val="2"/>
        </w:numPr>
        <w:tabs>
          <w:tab w:val="left" w:pos="2226"/>
        </w:tabs>
        <w:spacing w:before="4" w:after="0" w:line="386" w:lineRule="auto"/>
        <w:ind w:left="2226" w:right="118" w:hanging="362"/>
        <w:jc w:val="both"/>
        <w:rPr>
          <w:sz w:val="24"/>
        </w:rPr>
      </w:pPr>
      <w:r>
        <w:rPr>
          <w:b/>
          <w:sz w:val="24"/>
        </w:rPr>
        <w:t xml:space="preserve">Individual and team work: </w:t>
      </w:r>
      <w:r>
        <w:rPr>
          <w:sz w:val="24"/>
        </w:rPr>
        <w:t>Function effectively as an individual, and as a member or leader in diverse teams, and in multidisciplinary settings.</w:t>
      </w:r>
    </w:p>
    <w:p w14:paraId="3AAFBD1F">
      <w:pPr>
        <w:pStyle w:val="10"/>
        <w:numPr>
          <w:ilvl w:val="0"/>
          <w:numId w:val="2"/>
        </w:numPr>
        <w:tabs>
          <w:tab w:val="left" w:pos="2226"/>
        </w:tabs>
        <w:spacing w:before="1" w:after="0" w:line="386" w:lineRule="auto"/>
        <w:ind w:left="2226" w:right="118" w:hanging="362"/>
        <w:jc w:val="both"/>
        <w:rPr>
          <w:sz w:val="24"/>
        </w:rPr>
      </w:pPr>
      <w:r>
        <w:rPr>
          <w:b/>
          <w:sz w:val="24"/>
        </w:rPr>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3AAD0E3">
      <w:pPr>
        <w:pStyle w:val="10"/>
        <w:numPr>
          <w:ilvl w:val="0"/>
          <w:numId w:val="2"/>
        </w:numPr>
        <w:tabs>
          <w:tab w:val="left" w:pos="2226"/>
        </w:tabs>
        <w:spacing w:before="2" w:after="0" w:line="386" w:lineRule="auto"/>
        <w:ind w:left="2226" w:right="284" w:hanging="362"/>
        <w:jc w:val="left"/>
        <w:rPr>
          <w:sz w:val="24"/>
        </w:rPr>
      </w:pPr>
      <w:r>
        <w:rPr>
          <w:b/>
          <w:sz w:val="24"/>
        </w:rPr>
        <w:t xml:space="preserve">Project management and finance: </w:t>
      </w:r>
      <w:r>
        <w:rPr>
          <w:sz w:val="24"/>
        </w:rPr>
        <w:t>Demonstrate knowledge and understanding of the engineering</w:t>
      </w:r>
      <w:r>
        <w:rPr>
          <w:spacing w:val="-4"/>
          <w:sz w:val="24"/>
        </w:rPr>
        <w:t xml:space="preserve"> </w:t>
      </w:r>
      <w:r>
        <w:rPr>
          <w:sz w:val="24"/>
        </w:rPr>
        <w:t>and</w:t>
      </w:r>
      <w:r>
        <w:rPr>
          <w:spacing w:val="-4"/>
          <w:sz w:val="24"/>
        </w:rPr>
        <w:t xml:space="preserve"> </w:t>
      </w:r>
      <w:r>
        <w:rPr>
          <w:sz w:val="24"/>
        </w:rPr>
        <w:t>management</w:t>
      </w:r>
      <w:r>
        <w:rPr>
          <w:spacing w:val="-4"/>
          <w:sz w:val="24"/>
        </w:rPr>
        <w:t xml:space="preserve"> </w:t>
      </w:r>
      <w:r>
        <w:rPr>
          <w:sz w:val="24"/>
        </w:rPr>
        <w:t>principles</w:t>
      </w:r>
      <w:r>
        <w:rPr>
          <w:spacing w:val="-4"/>
          <w:sz w:val="24"/>
        </w:rPr>
        <w:t xml:space="preserve"> </w:t>
      </w:r>
      <w:r>
        <w:rPr>
          <w:sz w:val="24"/>
        </w:rPr>
        <w:t>and</w:t>
      </w:r>
      <w:r>
        <w:rPr>
          <w:spacing w:val="-4"/>
          <w:sz w:val="24"/>
        </w:rPr>
        <w:t xml:space="preserve"> </w:t>
      </w:r>
      <w:r>
        <w:rPr>
          <w:sz w:val="24"/>
        </w:rPr>
        <w:t>apply</w:t>
      </w:r>
      <w:r>
        <w:rPr>
          <w:spacing w:val="-4"/>
          <w:sz w:val="24"/>
        </w:rPr>
        <w:t xml:space="preserve"> </w:t>
      </w:r>
      <w:r>
        <w:rPr>
          <w:sz w:val="24"/>
        </w:rPr>
        <w:t>these</w:t>
      </w:r>
      <w:r>
        <w:rPr>
          <w:spacing w:val="-5"/>
          <w:sz w:val="24"/>
        </w:rPr>
        <w:t xml:space="preserve"> </w:t>
      </w:r>
      <w:r>
        <w:rPr>
          <w:sz w:val="24"/>
        </w:rPr>
        <w:t>to</w:t>
      </w:r>
      <w:r>
        <w:rPr>
          <w:spacing w:val="-4"/>
          <w:sz w:val="24"/>
        </w:rPr>
        <w:t xml:space="preserve"> </w:t>
      </w:r>
      <w:r>
        <w:rPr>
          <w:sz w:val="24"/>
        </w:rPr>
        <w:t>one’s</w:t>
      </w:r>
      <w:r>
        <w:rPr>
          <w:spacing w:val="-4"/>
          <w:sz w:val="24"/>
        </w:rPr>
        <w:t xml:space="preserve"> </w:t>
      </w:r>
      <w:r>
        <w:rPr>
          <w:sz w:val="24"/>
        </w:rPr>
        <w:t>own</w:t>
      </w:r>
      <w:r>
        <w:rPr>
          <w:spacing w:val="-4"/>
          <w:sz w:val="24"/>
        </w:rPr>
        <w:t xml:space="preserve"> </w:t>
      </w:r>
      <w:r>
        <w:rPr>
          <w:sz w:val="24"/>
        </w:rPr>
        <w:t>work,</w:t>
      </w:r>
      <w:r>
        <w:rPr>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member and leader in a team, to manage projects and in multidisciplinary environments.</w:t>
      </w:r>
    </w:p>
    <w:p w14:paraId="141C931B">
      <w:pPr>
        <w:pStyle w:val="10"/>
        <w:numPr>
          <w:ilvl w:val="0"/>
          <w:numId w:val="2"/>
        </w:numPr>
        <w:tabs>
          <w:tab w:val="left" w:pos="2226"/>
        </w:tabs>
        <w:spacing w:before="2" w:after="0" w:line="386" w:lineRule="auto"/>
        <w:ind w:left="2226" w:right="118" w:hanging="362"/>
        <w:jc w:val="both"/>
        <w:rPr>
          <w:sz w:val="24"/>
        </w:rPr>
      </w:pPr>
      <w:r>
        <w:rPr>
          <w:b/>
          <w:sz w:val="24"/>
        </w:rPr>
        <w:t xml:space="preserve">Life-long learning: </w:t>
      </w:r>
      <w:r>
        <w:rPr>
          <w:sz w:val="24"/>
        </w:rPr>
        <w:t>Recognize the need for, and have the preparation and ability to</w:t>
      </w:r>
      <w:r>
        <w:rPr>
          <w:spacing w:val="40"/>
          <w:sz w:val="24"/>
        </w:rPr>
        <w:t xml:space="preserve"> </w:t>
      </w:r>
      <w:r>
        <w:rPr>
          <w:sz w:val="24"/>
        </w:rPr>
        <w:t xml:space="preserve">engage in independent and life-long learning in the broadest context of technological </w:t>
      </w:r>
      <w:r>
        <w:rPr>
          <w:spacing w:val="-2"/>
          <w:sz w:val="24"/>
        </w:rPr>
        <w:t>change.</w:t>
      </w:r>
    </w:p>
    <w:p w14:paraId="7967C569">
      <w:pPr>
        <w:pStyle w:val="7"/>
        <w:rPr>
          <w:sz w:val="24"/>
        </w:rPr>
      </w:pPr>
    </w:p>
    <w:p w14:paraId="3D793A15">
      <w:pPr>
        <w:pStyle w:val="7"/>
        <w:spacing w:before="59"/>
        <w:rPr>
          <w:sz w:val="24"/>
        </w:rPr>
      </w:pPr>
    </w:p>
    <w:p w14:paraId="72E37D52">
      <w:pPr>
        <w:spacing w:before="0"/>
        <w:ind w:left="1440" w:right="0" w:firstLine="0"/>
        <w:jc w:val="left"/>
        <w:rPr>
          <w:b/>
          <w:sz w:val="24"/>
        </w:rPr>
      </w:pPr>
      <w:r>
        <w:rPr>
          <w:b/>
          <w:sz w:val="24"/>
          <w:u w:val="single"/>
        </w:rPr>
        <w:t>PROGRAM</w:t>
      </w:r>
      <w:r>
        <w:rPr>
          <w:b/>
          <w:spacing w:val="-3"/>
          <w:sz w:val="24"/>
          <w:u w:val="single"/>
        </w:rPr>
        <w:t xml:space="preserve"> </w:t>
      </w:r>
      <w:r>
        <w:rPr>
          <w:b/>
          <w:sz w:val="24"/>
          <w:u w:val="single"/>
        </w:rPr>
        <w:t>SPECIFIC</w:t>
      </w:r>
      <w:r>
        <w:rPr>
          <w:b/>
          <w:spacing w:val="-1"/>
          <w:sz w:val="24"/>
          <w:u w:val="single"/>
        </w:rPr>
        <w:t xml:space="preserve"> </w:t>
      </w:r>
      <w:r>
        <w:rPr>
          <w:b/>
          <w:sz w:val="24"/>
          <w:u w:val="single"/>
        </w:rPr>
        <w:t>OUTCOMES</w:t>
      </w:r>
      <w:r>
        <w:rPr>
          <w:b/>
          <w:spacing w:val="-1"/>
          <w:sz w:val="24"/>
          <w:u w:val="single"/>
        </w:rPr>
        <w:t xml:space="preserve"> </w:t>
      </w:r>
      <w:r>
        <w:rPr>
          <w:b/>
          <w:spacing w:val="-2"/>
          <w:sz w:val="24"/>
          <w:u w:val="single"/>
        </w:rPr>
        <w:t>(PSOs)</w:t>
      </w:r>
    </w:p>
    <w:p w14:paraId="5A465838">
      <w:pPr>
        <w:pStyle w:val="10"/>
        <w:numPr>
          <w:ilvl w:val="0"/>
          <w:numId w:val="3"/>
        </w:numPr>
        <w:tabs>
          <w:tab w:val="left" w:pos="1800"/>
        </w:tabs>
        <w:spacing w:before="111" w:after="0" w:line="381" w:lineRule="auto"/>
        <w:ind w:left="1800" w:right="118" w:hanging="360"/>
        <w:jc w:val="both"/>
        <w:rPr>
          <w:sz w:val="24"/>
        </w:rPr>
      </w:pPr>
      <w:r>
        <w:rPr>
          <w:sz w:val="24"/>
        </w:rPr>
        <w:t xml:space="preserve">PSO1: Applying knowledge in various areas, like Electronics, Communications, Signal processing, VLSI, Embedded systems etc., in the design and implementation of Engineering </w:t>
      </w:r>
      <w:r>
        <w:rPr>
          <w:spacing w:val="-2"/>
          <w:sz w:val="24"/>
        </w:rPr>
        <w:t>application.</w:t>
      </w:r>
    </w:p>
    <w:p w14:paraId="5C564FB6">
      <w:pPr>
        <w:pStyle w:val="10"/>
        <w:numPr>
          <w:ilvl w:val="0"/>
          <w:numId w:val="3"/>
        </w:numPr>
        <w:tabs>
          <w:tab w:val="left" w:pos="1799"/>
        </w:tabs>
        <w:spacing w:before="0" w:after="0" w:line="284" w:lineRule="exact"/>
        <w:ind w:left="1799" w:right="0" w:hanging="359"/>
        <w:jc w:val="both"/>
        <w:rPr>
          <w:sz w:val="24"/>
        </w:rPr>
      </w:pPr>
      <w:r>
        <w:rPr>
          <w:sz w:val="24"/>
        </w:rPr>
        <w:t>PSO2:</w:t>
      </w:r>
      <w:r>
        <w:rPr>
          <w:spacing w:val="7"/>
          <w:sz w:val="24"/>
        </w:rPr>
        <w:t xml:space="preserve"> </w:t>
      </w:r>
      <w:r>
        <w:rPr>
          <w:sz w:val="24"/>
        </w:rPr>
        <w:t>Able</w:t>
      </w:r>
      <w:r>
        <w:rPr>
          <w:spacing w:val="20"/>
          <w:sz w:val="24"/>
        </w:rPr>
        <w:t xml:space="preserve"> </w:t>
      </w:r>
      <w:r>
        <w:rPr>
          <w:sz w:val="24"/>
        </w:rPr>
        <w:t>to</w:t>
      </w:r>
      <w:r>
        <w:rPr>
          <w:spacing w:val="20"/>
          <w:sz w:val="24"/>
        </w:rPr>
        <w:t xml:space="preserve"> </w:t>
      </w:r>
      <w:r>
        <w:rPr>
          <w:sz w:val="24"/>
        </w:rPr>
        <w:t>solve</w:t>
      </w:r>
      <w:r>
        <w:rPr>
          <w:spacing w:val="20"/>
          <w:sz w:val="24"/>
        </w:rPr>
        <w:t xml:space="preserve"> </w:t>
      </w:r>
      <w:r>
        <w:rPr>
          <w:sz w:val="24"/>
        </w:rPr>
        <w:t>complex</w:t>
      </w:r>
      <w:r>
        <w:rPr>
          <w:spacing w:val="20"/>
          <w:sz w:val="24"/>
        </w:rPr>
        <w:t xml:space="preserve"> </w:t>
      </w:r>
      <w:r>
        <w:rPr>
          <w:sz w:val="24"/>
        </w:rPr>
        <w:t>problems</w:t>
      </w:r>
      <w:r>
        <w:rPr>
          <w:spacing w:val="20"/>
          <w:sz w:val="24"/>
        </w:rPr>
        <w:t xml:space="preserve"> </w:t>
      </w:r>
      <w:r>
        <w:rPr>
          <w:sz w:val="24"/>
        </w:rPr>
        <w:t>in</w:t>
      </w:r>
      <w:r>
        <w:rPr>
          <w:spacing w:val="20"/>
          <w:sz w:val="24"/>
        </w:rPr>
        <w:t xml:space="preserve"> </w:t>
      </w:r>
      <w:r>
        <w:rPr>
          <w:sz w:val="24"/>
        </w:rPr>
        <w:t>Electronics</w:t>
      </w:r>
      <w:r>
        <w:rPr>
          <w:spacing w:val="20"/>
          <w:sz w:val="24"/>
        </w:rPr>
        <w:t xml:space="preserve"> </w:t>
      </w:r>
      <w:r>
        <w:rPr>
          <w:sz w:val="24"/>
        </w:rPr>
        <w:t>and</w:t>
      </w:r>
      <w:r>
        <w:rPr>
          <w:spacing w:val="20"/>
          <w:sz w:val="24"/>
        </w:rPr>
        <w:t xml:space="preserve"> </w:t>
      </w:r>
      <w:r>
        <w:rPr>
          <w:sz w:val="24"/>
        </w:rPr>
        <w:t>Communication</w:t>
      </w:r>
      <w:r>
        <w:rPr>
          <w:spacing w:val="20"/>
          <w:sz w:val="24"/>
        </w:rPr>
        <w:t xml:space="preserve"> </w:t>
      </w:r>
      <w:r>
        <w:rPr>
          <w:sz w:val="24"/>
        </w:rPr>
        <w:t>Engineering</w:t>
      </w:r>
      <w:r>
        <w:rPr>
          <w:spacing w:val="20"/>
          <w:sz w:val="24"/>
        </w:rPr>
        <w:t xml:space="preserve"> </w:t>
      </w:r>
      <w:r>
        <w:rPr>
          <w:spacing w:val="-4"/>
          <w:sz w:val="24"/>
        </w:rPr>
        <w:t>with</w:t>
      </w:r>
    </w:p>
    <w:p w14:paraId="53BA8021">
      <w:pPr>
        <w:spacing w:before="169" w:line="386" w:lineRule="auto"/>
        <w:ind w:left="1800" w:right="118" w:firstLine="0"/>
        <w:jc w:val="both"/>
        <w:rPr>
          <w:sz w:val="24"/>
        </w:rPr>
      </w:pPr>
      <w:r>
        <w:rPr>
          <w:sz w:val="24"/>
        </w:rPr>
        <w:t>analytical and managerial skills either independently or in team using latest hardware and software tools to fulfil the industrial expectations.</w:t>
      </w:r>
    </w:p>
    <w:p w14:paraId="7C4B613F">
      <w:pPr>
        <w:spacing w:after="0" w:line="386" w:lineRule="auto"/>
        <w:jc w:val="both"/>
        <w:rPr>
          <w:sz w:val="24"/>
        </w:rPr>
        <w:sectPr>
          <w:pgSz w:w="11920" w:h="16860"/>
          <w:pgMar w:top="1680" w:right="850" w:bottom="1080" w:left="0" w:header="203" w:footer="900" w:gutter="0"/>
          <w:cols w:space="720" w:num="1"/>
        </w:sectPr>
      </w:pPr>
    </w:p>
    <w:p w14:paraId="7635C69A">
      <w:pPr>
        <w:pStyle w:val="7"/>
        <w:spacing w:before="82"/>
        <w:rPr>
          <w:sz w:val="32"/>
        </w:rPr>
      </w:pPr>
    </w:p>
    <w:p w14:paraId="227BD204">
      <w:pPr>
        <w:pStyle w:val="2"/>
        <w:spacing w:before="1"/>
        <w:ind w:left="4321"/>
      </w:pPr>
      <w:bookmarkStart w:id="4" w:name="ACKNOWLEDGEMENT"/>
      <w:bookmarkEnd w:id="4"/>
      <w:r>
        <w:rPr>
          <w:spacing w:val="-2"/>
        </w:rPr>
        <w:t>ACKNOWLEDGEMENT</w:t>
      </w:r>
    </w:p>
    <w:p w14:paraId="39077A6B">
      <w:pPr>
        <w:spacing w:before="200" w:line="386" w:lineRule="auto"/>
        <w:ind w:left="1440" w:right="10" w:firstLine="720"/>
        <w:jc w:val="both"/>
        <w:rPr>
          <w:sz w:val="24"/>
        </w:rPr>
      </w:pPr>
      <w:r>
        <w:rPr>
          <w:sz w:val="24"/>
        </w:rPr>
        <w:t xml:space="preserve">We gratefully remember our beloved </w:t>
      </w:r>
      <w:r>
        <w:rPr>
          <w:b/>
          <w:sz w:val="24"/>
        </w:rPr>
        <w:t>Founder Chairman, (Late) Thiru. M. Kumarasamy</w:t>
      </w:r>
      <w:r>
        <w:rPr>
          <w:sz w:val="24"/>
        </w:rPr>
        <w:t>, whose vision and legacy laid the foundation for our education and inspired us to successfully complete this project.</w:t>
      </w:r>
    </w:p>
    <w:p w14:paraId="0BCEF847">
      <w:pPr>
        <w:spacing w:before="2" w:line="386" w:lineRule="auto"/>
        <w:ind w:left="1440" w:right="10" w:firstLine="720"/>
        <w:jc w:val="both"/>
        <w:rPr>
          <w:sz w:val="24"/>
        </w:rPr>
      </w:pPr>
      <w:r>
        <w:rPr>
          <w:sz w:val="24"/>
        </w:rPr>
        <w:t xml:space="preserve">We extend our sincere thanks to </w:t>
      </w:r>
      <w:r>
        <w:rPr>
          <w:b/>
          <w:sz w:val="24"/>
        </w:rPr>
        <w:t>Dr. K. Ramakrishnan, Chairman</w:t>
      </w:r>
      <w:r>
        <w:rPr>
          <w:sz w:val="24"/>
        </w:rPr>
        <w:t>, and</w:t>
      </w:r>
      <w:r>
        <w:rPr>
          <w:spacing w:val="80"/>
          <w:w w:val="150"/>
          <w:sz w:val="24"/>
        </w:rPr>
        <w:t xml:space="preserve"> </w:t>
      </w:r>
      <w:r>
        <w:rPr>
          <w:b/>
          <w:sz w:val="24"/>
        </w:rPr>
        <w:t>Mr. K. R. Charun Kumar, Joint Secretary</w:t>
      </w:r>
      <w:r>
        <w:rPr>
          <w:sz w:val="24"/>
        </w:rPr>
        <w:t>, for providing excellent infrastructure and continuous support throughout our academic journey.</w:t>
      </w:r>
    </w:p>
    <w:p w14:paraId="142024BF">
      <w:pPr>
        <w:spacing w:before="2" w:line="386" w:lineRule="auto"/>
        <w:ind w:left="1440" w:right="10" w:firstLine="720"/>
        <w:jc w:val="both"/>
        <w:rPr>
          <w:sz w:val="24"/>
        </w:rPr>
      </w:pPr>
      <w:r>
        <w:rPr>
          <w:sz w:val="24"/>
        </w:rPr>
        <w:t xml:space="preserve">We are privileged to extend our heartfelt thanks to our respected Principal, </w:t>
      </w:r>
      <w:r>
        <w:rPr>
          <w:b/>
          <w:sz w:val="24"/>
        </w:rPr>
        <w:t xml:space="preserve">B. S. Murugan, B.Tech., M.Tech., Ph.D., </w:t>
      </w:r>
      <w:r>
        <w:rPr>
          <w:sz w:val="24"/>
        </w:rPr>
        <w:t>for providing us with a conducive environment and constant encouragement to pursue this project work.</w:t>
      </w:r>
    </w:p>
    <w:p w14:paraId="56E6E6D6">
      <w:pPr>
        <w:spacing w:before="2" w:line="386" w:lineRule="auto"/>
        <w:ind w:left="1440" w:right="10" w:firstLine="720"/>
        <w:jc w:val="both"/>
        <w:rPr>
          <w:sz w:val="24"/>
        </w:rPr>
      </w:pPr>
      <w:r>
        <w:rPr>
          <w:sz w:val="24"/>
        </w:rPr>
        <w:t xml:space="preserve">We sincerely thank </w:t>
      </w:r>
      <w:r>
        <w:rPr>
          <w:b/>
          <w:sz w:val="24"/>
        </w:rPr>
        <w:t>Dr.N.Mahendran M.E.,Ph.D., Professor and Head, Department of Electronics and Communication Engineering</w:t>
      </w:r>
      <w:r>
        <w:rPr>
          <w:sz w:val="24"/>
        </w:rPr>
        <w:t>, for his continuous support, valuable guidance, and motivation throughout the course of this project.</w:t>
      </w:r>
    </w:p>
    <w:p w14:paraId="37034609">
      <w:pPr>
        <w:spacing w:before="1" w:line="386" w:lineRule="auto"/>
        <w:ind w:left="1440" w:right="10" w:firstLine="720"/>
        <w:jc w:val="both"/>
        <w:rPr>
          <w:sz w:val="24"/>
        </w:rPr>
      </w:pPr>
      <w:r>
        <w:rPr>
          <w:sz w:val="24"/>
        </w:rPr>
        <w:t xml:space="preserve">Our special thanks and deep sense of appreciation go to our </w:t>
      </w:r>
      <w:r>
        <w:rPr>
          <w:b/>
          <w:sz w:val="24"/>
        </w:rPr>
        <w:t>Project Supervisor, Ms.N.Valarmathi,M.Tech.,</w:t>
      </w:r>
      <w:r>
        <w:rPr>
          <w:b/>
          <w:spacing w:val="-14"/>
          <w:sz w:val="24"/>
        </w:rPr>
        <w:t xml:space="preserve"> </w:t>
      </w:r>
      <w:r>
        <w:rPr>
          <w:sz w:val="24"/>
        </w:rPr>
        <w:t>Assistant</w:t>
      </w:r>
      <w:r>
        <w:rPr>
          <w:spacing w:val="-4"/>
          <w:sz w:val="24"/>
        </w:rPr>
        <w:t xml:space="preserve"> </w:t>
      </w:r>
      <w:r>
        <w:rPr>
          <w:sz w:val="24"/>
        </w:rPr>
        <w:t>Professor,</w:t>
      </w:r>
      <w:r>
        <w:rPr>
          <w:spacing w:val="-4"/>
          <w:sz w:val="24"/>
        </w:rPr>
        <w:t xml:space="preserve"> </w:t>
      </w:r>
      <w:r>
        <w:rPr>
          <w:b/>
          <w:sz w:val="24"/>
        </w:rPr>
        <w:t>Department</w:t>
      </w:r>
      <w:r>
        <w:rPr>
          <w:b/>
          <w:spacing w:val="-4"/>
          <w:sz w:val="24"/>
        </w:rPr>
        <w:t xml:space="preserve"> </w:t>
      </w:r>
      <w:r>
        <w:rPr>
          <w:b/>
          <w:sz w:val="24"/>
        </w:rPr>
        <w:t>of</w:t>
      </w:r>
      <w:r>
        <w:rPr>
          <w:b/>
          <w:spacing w:val="-4"/>
          <w:sz w:val="24"/>
        </w:rPr>
        <w:t xml:space="preserve"> </w:t>
      </w:r>
      <w:r>
        <w:rPr>
          <w:b/>
          <w:sz w:val="24"/>
        </w:rPr>
        <w:t>Information</w:t>
      </w:r>
      <w:r>
        <w:rPr>
          <w:b/>
          <w:spacing w:val="-8"/>
          <w:sz w:val="24"/>
        </w:rPr>
        <w:t xml:space="preserve"> </w:t>
      </w:r>
      <w:r>
        <w:rPr>
          <w:b/>
          <w:sz w:val="24"/>
        </w:rPr>
        <w:t>Technology,</w:t>
      </w:r>
      <w:r>
        <w:rPr>
          <w:b/>
          <w:spacing w:val="-5"/>
          <w:sz w:val="24"/>
        </w:rPr>
        <w:t xml:space="preserve"> </w:t>
      </w:r>
      <w:r>
        <w:rPr>
          <w:sz w:val="24"/>
        </w:rPr>
        <w:t>for</w:t>
      </w:r>
      <w:r>
        <w:rPr>
          <w:spacing w:val="-4"/>
          <w:sz w:val="24"/>
        </w:rPr>
        <w:t xml:space="preserve"> </w:t>
      </w:r>
      <w:r>
        <w:rPr>
          <w:sz w:val="24"/>
        </w:rPr>
        <w:t>her exceptional guidance, continuous supervision, constructive suggestions, and unwavering support,</w:t>
      </w:r>
      <w:r>
        <w:rPr>
          <w:spacing w:val="40"/>
          <w:sz w:val="24"/>
        </w:rPr>
        <w:t xml:space="preserve"> </w:t>
      </w:r>
      <w:r>
        <w:rPr>
          <w:sz w:val="24"/>
        </w:rPr>
        <w:t>all of which have been instrumental in the successful execution of this project.</w:t>
      </w:r>
    </w:p>
    <w:p w14:paraId="00431532">
      <w:pPr>
        <w:spacing w:before="3" w:line="386" w:lineRule="auto"/>
        <w:ind w:left="1440" w:right="10" w:firstLine="720"/>
        <w:jc w:val="both"/>
        <w:rPr>
          <w:sz w:val="24"/>
        </w:rPr>
      </w:pPr>
      <w:r>
        <w:rPr>
          <w:sz w:val="24"/>
        </w:rPr>
        <w:t>We</w:t>
      </w:r>
      <w:r>
        <w:rPr>
          <w:spacing w:val="-9"/>
          <w:sz w:val="24"/>
        </w:rPr>
        <w:t xml:space="preserve"> </w:t>
      </w:r>
      <w:r>
        <w:rPr>
          <w:sz w:val="24"/>
        </w:rPr>
        <w:t>would</w:t>
      </w:r>
      <w:r>
        <w:rPr>
          <w:spacing w:val="-7"/>
          <w:sz w:val="24"/>
        </w:rPr>
        <w:t xml:space="preserve"> </w:t>
      </w:r>
      <w:r>
        <w:rPr>
          <w:sz w:val="24"/>
        </w:rPr>
        <w:t>also</w:t>
      </w:r>
      <w:r>
        <w:rPr>
          <w:spacing w:val="-7"/>
          <w:sz w:val="24"/>
        </w:rPr>
        <w:t xml:space="preserve"> </w:t>
      </w:r>
      <w:r>
        <w:rPr>
          <w:sz w:val="24"/>
        </w:rPr>
        <w:t>like</w:t>
      </w:r>
      <w:r>
        <w:rPr>
          <w:spacing w:val="-7"/>
          <w:sz w:val="24"/>
        </w:rPr>
        <w:t xml:space="preserve"> </w:t>
      </w:r>
      <w:r>
        <w:rPr>
          <w:sz w:val="24"/>
        </w:rPr>
        <w:t>to</w:t>
      </w:r>
      <w:r>
        <w:rPr>
          <w:spacing w:val="-7"/>
          <w:sz w:val="24"/>
        </w:rPr>
        <w:t xml:space="preserve"> </w:t>
      </w:r>
      <w:r>
        <w:rPr>
          <w:sz w:val="24"/>
        </w:rPr>
        <w:t>acknowledge</w:t>
      </w:r>
      <w:r>
        <w:rPr>
          <w:spacing w:val="-7"/>
          <w:sz w:val="24"/>
        </w:rPr>
        <w:t xml:space="preserve"> </w:t>
      </w:r>
      <w:r>
        <w:rPr>
          <w:b/>
          <w:sz w:val="24"/>
        </w:rPr>
        <w:t>Dr.M.Dharani</w:t>
      </w:r>
      <w:r>
        <w:rPr>
          <w:b/>
          <w:spacing w:val="-7"/>
          <w:sz w:val="24"/>
        </w:rPr>
        <w:t xml:space="preserve"> </w:t>
      </w:r>
      <w:r>
        <w:rPr>
          <w:b/>
          <w:sz w:val="24"/>
        </w:rPr>
        <w:t>Devi,</w:t>
      </w:r>
      <w:r>
        <w:rPr>
          <w:b/>
          <w:spacing w:val="-7"/>
          <w:sz w:val="24"/>
        </w:rPr>
        <w:t xml:space="preserve"> </w:t>
      </w:r>
      <w:r>
        <w:rPr>
          <w:b/>
          <w:sz w:val="24"/>
        </w:rPr>
        <w:t>M.E.,Ph.D.,</w:t>
      </w:r>
      <w:r>
        <w:rPr>
          <w:b/>
          <w:spacing w:val="-15"/>
          <w:sz w:val="24"/>
        </w:rPr>
        <w:t xml:space="preserve"> </w:t>
      </w:r>
      <w:r>
        <w:rPr>
          <w:b/>
          <w:sz w:val="24"/>
        </w:rPr>
        <w:t>Associate</w:t>
      </w:r>
      <w:r>
        <w:rPr>
          <w:b/>
          <w:spacing w:val="-7"/>
          <w:sz w:val="24"/>
        </w:rPr>
        <w:t xml:space="preserve"> </w:t>
      </w:r>
      <w:r>
        <w:rPr>
          <w:b/>
          <w:sz w:val="24"/>
        </w:rPr>
        <w:t>Professor, our Class</w:t>
      </w:r>
      <w:r>
        <w:rPr>
          <w:b/>
          <w:spacing w:val="-7"/>
          <w:sz w:val="24"/>
        </w:rPr>
        <w:t xml:space="preserve"> </w:t>
      </w:r>
      <w:r>
        <w:rPr>
          <w:b/>
          <w:sz w:val="24"/>
        </w:rPr>
        <w:t xml:space="preserve">Advisor </w:t>
      </w:r>
      <w:r>
        <w:rPr>
          <w:sz w:val="24"/>
        </w:rPr>
        <w:t>for his constant encouragement and coordination that contributed to the smooth progress and completion of our project work.</w:t>
      </w:r>
    </w:p>
    <w:p w14:paraId="6D11516A">
      <w:pPr>
        <w:spacing w:before="1" w:line="386" w:lineRule="auto"/>
        <w:ind w:left="1440" w:right="10" w:firstLine="720"/>
        <w:jc w:val="both"/>
        <w:rPr>
          <w:sz w:val="24"/>
        </w:rPr>
      </w:pPr>
      <w:r>
        <w:rPr>
          <w:sz w:val="24"/>
        </w:rPr>
        <w:t xml:space="preserve">We gratefully thank all the </w:t>
      </w:r>
      <w:r>
        <w:rPr>
          <w:b/>
          <w:sz w:val="24"/>
        </w:rPr>
        <w:t xml:space="preserve">faculty members of the Department of Electronics and Communication Engineering </w:t>
      </w:r>
      <w:r>
        <w:rPr>
          <w:sz w:val="24"/>
        </w:rPr>
        <w:t>for their timely assistance, valuable insights, and constant support during various phases of the project.</w:t>
      </w:r>
    </w:p>
    <w:p w14:paraId="619DF1A8">
      <w:pPr>
        <w:spacing w:before="2" w:line="386" w:lineRule="auto"/>
        <w:ind w:left="1440" w:right="10" w:firstLine="720"/>
        <w:jc w:val="both"/>
        <w:rPr>
          <w:sz w:val="24"/>
        </w:rPr>
      </w:pPr>
      <w:r>
        <w:rPr>
          <w:sz w:val="24"/>
        </w:rPr>
        <w:t xml:space="preserve">Finally, we extend our profound gratitude to our </w:t>
      </w:r>
      <w:r>
        <w:rPr>
          <w:b/>
          <w:sz w:val="24"/>
        </w:rPr>
        <w:t xml:space="preserve">parents and friends </w:t>
      </w:r>
      <w:r>
        <w:rPr>
          <w:sz w:val="24"/>
        </w:rPr>
        <w:t>for their encouragement, moral support, and motivation, without which the successful completion of this project would not have been possible.</w:t>
      </w:r>
    </w:p>
    <w:p w14:paraId="199EC2B2">
      <w:pPr>
        <w:spacing w:after="0" w:line="386" w:lineRule="auto"/>
        <w:jc w:val="both"/>
        <w:rPr>
          <w:sz w:val="24"/>
        </w:rPr>
        <w:sectPr>
          <w:headerReference r:id="rId8" w:type="default"/>
          <w:footerReference r:id="rId9" w:type="default"/>
          <w:pgSz w:w="11920" w:h="16860"/>
          <w:pgMar w:top="1680" w:right="850" w:bottom="1080" w:left="0" w:header="203" w:footer="900" w:gutter="0"/>
          <w:cols w:space="720" w:num="1"/>
        </w:sectPr>
      </w:pPr>
    </w:p>
    <w:p w14:paraId="5C252DBB">
      <w:pPr>
        <w:pStyle w:val="2"/>
        <w:ind w:left="4782" w:right="4225"/>
        <w:jc w:val="center"/>
      </w:pPr>
      <w:bookmarkStart w:id="5" w:name="ABSTRACT"/>
      <w:bookmarkEnd w:id="5"/>
      <w:r>
        <w:rPr>
          <w:spacing w:val="-2"/>
        </w:rPr>
        <w:t>ABSTRACT</w:t>
      </w:r>
    </w:p>
    <w:p w14:paraId="447B3A18">
      <w:pPr>
        <w:pStyle w:val="7"/>
        <w:spacing w:before="324"/>
        <w:rPr>
          <w:b/>
          <w:sz w:val="32"/>
        </w:rPr>
      </w:pPr>
    </w:p>
    <w:p w14:paraId="67719CE5">
      <w:pPr>
        <w:pStyle w:val="7"/>
        <w:spacing w:before="1" w:line="369" w:lineRule="auto"/>
        <w:ind w:left="1440" w:right="10"/>
        <w:jc w:val="both"/>
      </w:pPr>
      <w:bookmarkStart w:id="6" w:name="The ISP Automation System is a web-based"/>
      <w:bookmarkEnd w:id="6"/>
      <w:r>
        <w:t>The ISP Automation System is a web-based management platform designed to streamline Internet Service Provider operations. It integrates modules for customer management, billing, network monitoring, and troubleshooting within a unified dashboard.</w:t>
      </w:r>
      <w:r>
        <w:rPr>
          <w:spacing w:val="-2"/>
        </w:rPr>
        <w:t xml:space="preserve"> </w:t>
      </w:r>
      <w:r>
        <w:t>The system provides real-time insights such as active customers, revenue, ticket status, and network performance using dynamic charts. It enables automated invoice generation, ticket management, and customer record handling to reduce manual workload. The interface is fully interactive, responsive, and user-friendly, allowing administrators to manage ISP activities efficiently.</w:t>
      </w:r>
    </w:p>
    <w:p w14:paraId="6FF2F08A">
      <w:pPr>
        <w:pStyle w:val="7"/>
        <w:spacing w:after="0" w:line="369" w:lineRule="auto"/>
        <w:jc w:val="both"/>
        <w:sectPr>
          <w:pgSz w:w="11920" w:h="16860"/>
          <w:pgMar w:top="1680" w:right="850" w:bottom="1080" w:left="0" w:header="203" w:footer="900" w:gutter="0"/>
          <w:cols w:space="720" w:num="1"/>
        </w:sectPr>
      </w:pPr>
    </w:p>
    <w:p w14:paraId="68AFC200">
      <w:pPr>
        <w:spacing w:before="92"/>
        <w:ind w:left="3541" w:right="0" w:firstLine="0"/>
        <w:jc w:val="left"/>
        <w:rPr>
          <w:b/>
          <w:sz w:val="28"/>
        </w:rPr>
      </w:pPr>
      <w:bookmarkStart w:id="7" w:name="ABSTRACT WITH POs AND PSOs MAPPING"/>
      <w:bookmarkEnd w:id="7"/>
      <w:r>
        <w:rPr>
          <w:b/>
          <w:sz w:val="28"/>
        </w:rPr>
        <w:t>ABSTRACT</w:t>
      </w:r>
      <w:r>
        <w:rPr>
          <w:b/>
          <w:spacing w:val="-14"/>
          <w:sz w:val="28"/>
        </w:rPr>
        <w:t xml:space="preserve"> </w:t>
      </w:r>
      <w:r>
        <w:rPr>
          <w:b/>
          <w:sz w:val="28"/>
        </w:rPr>
        <w:t>WITH</w:t>
      </w:r>
      <w:r>
        <w:rPr>
          <w:b/>
          <w:spacing w:val="-1"/>
          <w:sz w:val="28"/>
        </w:rPr>
        <w:t xml:space="preserve"> </w:t>
      </w:r>
      <w:r>
        <w:rPr>
          <w:b/>
          <w:sz w:val="28"/>
        </w:rPr>
        <w:t>POs</w:t>
      </w:r>
      <w:r>
        <w:rPr>
          <w:b/>
          <w:spacing w:val="-17"/>
          <w:sz w:val="28"/>
        </w:rPr>
        <w:t xml:space="preserve"> </w:t>
      </w:r>
      <w:r>
        <w:rPr>
          <w:b/>
          <w:sz w:val="28"/>
        </w:rPr>
        <w:t>AND</w:t>
      </w:r>
      <w:r>
        <w:rPr>
          <w:b/>
          <w:spacing w:val="-1"/>
          <w:sz w:val="28"/>
        </w:rPr>
        <w:t xml:space="preserve"> </w:t>
      </w:r>
      <w:r>
        <w:rPr>
          <w:b/>
          <w:sz w:val="28"/>
        </w:rPr>
        <w:t>PSOs</w:t>
      </w:r>
      <w:r>
        <w:rPr>
          <w:b/>
          <w:spacing w:val="-1"/>
          <w:sz w:val="28"/>
        </w:rPr>
        <w:t xml:space="preserve"> </w:t>
      </w:r>
      <w:r>
        <w:rPr>
          <w:b/>
          <w:spacing w:val="-2"/>
          <w:sz w:val="28"/>
        </w:rPr>
        <w:t>MAPPING</w:t>
      </w:r>
    </w:p>
    <w:p w14:paraId="69C57CE2">
      <w:pPr>
        <w:pStyle w:val="7"/>
        <w:rPr>
          <w:b/>
          <w:sz w:val="20"/>
        </w:rPr>
      </w:pPr>
    </w:p>
    <w:p w14:paraId="5064E072">
      <w:pPr>
        <w:pStyle w:val="7"/>
        <w:spacing w:before="200"/>
        <w:rPr>
          <w:b/>
          <w:sz w:val="20"/>
        </w:rPr>
      </w:pPr>
    </w:p>
    <w:tbl>
      <w:tblPr>
        <w:tblStyle w:val="6"/>
        <w:tblW w:w="0" w:type="auto"/>
        <w:tblInd w:w="145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5651"/>
        <w:gridCol w:w="1384"/>
        <w:gridCol w:w="1298"/>
        <w:gridCol w:w="1273"/>
      </w:tblGrid>
      <w:tr w14:paraId="6C72420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416" w:hRule="atLeast"/>
        </w:trPr>
        <w:tc>
          <w:tcPr>
            <w:tcW w:w="5651" w:type="dxa"/>
          </w:tcPr>
          <w:p w14:paraId="28635BAC">
            <w:pPr>
              <w:pStyle w:val="11"/>
              <w:spacing w:before="224"/>
              <w:rPr>
                <w:b/>
                <w:sz w:val="28"/>
              </w:rPr>
            </w:pPr>
          </w:p>
          <w:p w14:paraId="420F79C2">
            <w:pPr>
              <w:pStyle w:val="11"/>
              <w:spacing w:before="0"/>
              <w:ind w:right="95"/>
              <w:jc w:val="center"/>
              <w:rPr>
                <w:b/>
                <w:sz w:val="28"/>
              </w:rPr>
            </w:pPr>
            <w:r>
              <w:rPr>
                <w:b/>
                <w:spacing w:val="-2"/>
                <w:sz w:val="28"/>
              </w:rPr>
              <w:t>ABSTRACT</w:t>
            </w:r>
          </w:p>
        </w:tc>
        <w:tc>
          <w:tcPr>
            <w:tcW w:w="1384" w:type="dxa"/>
          </w:tcPr>
          <w:p w14:paraId="110E2254">
            <w:pPr>
              <w:pStyle w:val="11"/>
              <w:ind w:left="71" w:right="166"/>
              <w:jc w:val="center"/>
              <w:rPr>
                <w:b/>
                <w:sz w:val="28"/>
              </w:rPr>
            </w:pPr>
            <w:r>
              <w:rPr>
                <w:b/>
                <w:spacing w:val="-5"/>
                <w:sz w:val="28"/>
              </w:rPr>
              <w:t>COs</w:t>
            </w:r>
          </w:p>
          <w:p w14:paraId="7F8105E5">
            <w:pPr>
              <w:pStyle w:val="11"/>
              <w:spacing w:before="4" w:line="470" w:lineRule="atLeast"/>
              <w:ind w:left="70" w:right="166"/>
              <w:jc w:val="center"/>
              <w:rPr>
                <w:b/>
                <w:sz w:val="28"/>
              </w:rPr>
            </w:pPr>
            <w:r>
              <w:rPr>
                <w:b/>
                <w:spacing w:val="-2"/>
                <w:sz w:val="28"/>
              </w:rPr>
              <w:t xml:space="preserve">MAPPE </w:t>
            </w:r>
            <w:r>
              <w:rPr>
                <w:b/>
                <w:spacing w:val="-10"/>
                <w:sz w:val="28"/>
              </w:rPr>
              <w:t>D</w:t>
            </w:r>
          </w:p>
        </w:tc>
        <w:tc>
          <w:tcPr>
            <w:tcW w:w="1298" w:type="dxa"/>
          </w:tcPr>
          <w:p w14:paraId="34CF17C2">
            <w:pPr>
              <w:pStyle w:val="11"/>
              <w:ind w:left="28" w:right="123"/>
              <w:jc w:val="center"/>
              <w:rPr>
                <w:b/>
                <w:sz w:val="28"/>
              </w:rPr>
            </w:pPr>
            <w:r>
              <w:rPr>
                <w:b/>
                <w:spacing w:val="-5"/>
                <w:sz w:val="28"/>
              </w:rPr>
              <w:t>POs</w:t>
            </w:r>
          </w:p>
          <w:p w14:paraId="556CBA63">
            <w:pPr>
              <w:pStyle w:val="11"/>
              <w:spacing w:before="4" w:line="470" w:lineRule="atLeast"/>
              <w:ind w:left="27" w:right="123"/>
              <w:jc w:val="center"/>
              <w:rPr>
                <w:b/>
                <w:sz w:val="28"/>
              </w:rPr>
            </w:pPr>
            <w:r>
              <w:rPr>
                <w:b/>
                <w:spacing w:val="-2"/>
                <w:sz w:val="28"/>
              </w:rPr>
              <w:t xml:space="preserve">MAPPE </w:t>
            </w:r>
            <w:r>
              <w:rPr>
                <w:b/>
                <w:spacing w:val="-10"/>
                <w:sz w:val="28"/>
              </w:rPr>
              <w:t>D</w:t>
            </w:r>
          </w:p>
        </w:tc>
        <w:tc>
          <w:tcPr>
            <w:tcW w:w="1273" w:type="dxa"/>
          </w:tcPr>
          <w:p w14:paraId="5C96DE93">
            <w:pPr>
              <w:pStyle w:val="11"/>
              <w:ind w:left="16" w:right="110"/>
              <w:jc w:val="center"/>
              <w:rPr>
                <w:b/>
                <w:sz w:val="28"/>
              </w:rPr>
            </w:pPr>
            <w:r>
              <w:rPr>
                <w:b/>
                <w:spacing w:val="-4"/>
                <w:sz w:val="28"/>
              </w:rPr>
              <w:t>PSOs</w:t>
            </w:r>
          </w:p>
          <w:p w14:paraId="6BF3F496">
            <w:pPr>
              <w:pStyle w:val="11"/>
              <w:spacing w:before="4" w:line="470" w:lineRule="atLeast"/>
              <w:ind w:left="15" w:right="110"/>
              <w:jc w:val="center"/>
              <w:rPr>
                <w:b/>
                <w:sz w:val="28"/>
              </w:rPr>
            </w:pPr>
            <w:r>
              <w:rPr>
                <w:b/>
                <w:spacing w:val="-2"/>
                <w:sz w:val="28"/>
              </w:rPr>
              <w:t xml:space="preserve">MAPPE </w:t>
            </w:r>
            <w:r>
              <w:rPr>
                <w:b/>
                <w:spacing w:val="-10"/>
                <w:sz w:val="28"/>
              </w:rPr>
              <w:t>D</w:t>
            </w:r>
          </w:p>
        </w:tc>
      </w:tr>
      <w:tr w14:paraId="63F5A1F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70" w:hRule="atLeast"/>
        </w:trPr>
        <w:tc>
          <w:tcPr>
            <w:tcW w:w="5651" w:type="dxa"/>
            <w:tcBorders>
              <w:bottom w:val="nil"/>
            </w:tcBorders>
          </w:tcPr>
          <w:p w14:paraId="312C6A78">
            <w:pPr>
              <w:pStyle w:val="11"/>
              <w:ind w:left="85"/>
              <w:rPr>
                <w:sz w:val="28"/>
              </w:rPr>
            </w:pPr>
            <w:r>
              <w:rPr>
                <w:sz w:val="28"/>
              </w:rPr>
              <w:t>The</w:t>
            </w:r>
            <w:r>
              <w:rPr>
                <w:spacing w:val="59"/>
                <w:w w:val="150"/>
                <w:sz w:val="28"/>
              </w:rPr>
              <w:t xml:space="preserve"> </w:t>
            </w:r>
            <w:r>
              <w:rPr>
                <w:sz w:val="28"/>
              </w:rPr>
              <w:t>ISP</w:t>
            </w:r>
            <w:r>
              <w:rPr>
                <w:spacing w:val="70"/>
                <w:sz w:val="28"/>
              </w:rPr>
              <w:t xml:space="preserve"> </w:t>
            </w:r>
            <w:r>
              <w:rPr>
                <w:sz w:val="28"/>
              </w:rPr>
              <w:t>Automation</w:t>
            </w:r>
            <w:r>
              <w:rPr>
                <w:spacing w:val="60"/>
                <w:w w:val="150"/>
                <w:sz w:val="28"/>
              </w:rPr>
              <w:t xml:space="preserve"> </w:t>
            </w:r>
            <w:r>
              <w:rPr>
                <w:sz w:val="28"/>
              </w:rPr>
              <w:t>System</w:t>
            </w:r>
            <w:r>
              <w:rPr>
                <w:spacing w:val="60"/>
                <w:w w:val="150"/>
                <w:sz w:val="28"/>
              </w:rPr>
              <w:t xml:space="preserve"> </w:t>
            </w:r>
            <w:r>
              <w:rPr>
                <w:sz w:val="28"/>
              </w:rPr>
              <w:t>is</w:t>
            </w:r>
            <w:r>
              <w:rPr>
                <w:spacing w:val="60"/>
                <w:w w:val="150"/>
                <w:sz w:val="28"/>
              </w:rPr>
              <w:t xml:space="preserve"> </w:t>
            </w:r>
            <w:r>
              <w:rPr>
                <w:sz w:val="28"/>
              </w:rPr>
              <w:t>a</w:t>
            </w:r>
            <w:r>
              <w:rPr>
                <w:spacing w:val="60"/>
                <w:w w:val="150"/>
                <w:sz w:val="28"/>
              </w:rPr>
              <w:t xml:space="preserve"> </w:t>
            </w:r>
            <w:r>
              <w:rPr>
                <w:sz w:val="28"/>
              </w:rPr>
              <w:t>web-</w:t>
            </w:r>
            <w:r>
              <w:rPr>
                <w:spacing w:val="-2"/>
                <w:sz w:val="28"/>
              </w:rPr>
              <w:t>based</w:t>
            </w:r>
          </w:p>
        </w:tc>
        <w:tc>
          <w:tcPr>
            <w:tcW w:w="1384" w:type="dxa"/>
            <w:tcBorders>
              <w:bottom w:val="nil"/>
            </w:tcBorders>
          </w:tcPr>
          <w:p w14:paraId="6268831D">
            <w:pPr>
              <w:pStyle w:val="11"/>
              <w:ind w:left="373"/>
              <w:rPr>
                <w:sz w:val="28"/>
              </w:rPr>
            </w:pPr>
            <w:r>
              <w:rPr>
                <w:spacing w:val="-5"/>
                <w:sz w:val="28"/>
              </w:rPr>
              <w:t>CO1</w:t>
            </w:r>
          </w:p>
        </w:tc>
        <w:tc>
          <w:tcPr>
            <w:tcW w:w="1298" w:type="dxa"/>
            <w:tcBorders>
              <w:bottom w:val="nil"/>
            </w:tcBorders>
          </w:tcPr>
          <w:p w14:paraId="3747F701">
            <w:pPr>
              <w:pStyle w:val="11"/>
              <w:ind w:left="27" w:right="123"/>
              <w:jc w:val="center"/>
              <w:rPr>
                <w:sz w:val="28"/>
              </w:rPr>
            </w:pPr>
            <w:r>
              <w:rPr>
                <w:spacing w:val="-5"/>
                <w:sz w:val="28"/>
              </w:rPr>
              <w:t>PO1</w:t>
            </w:r>
          </w:p>
        </w:tc>
        <w:tc>
          <w:tcPr>
            <w:tcW w:w="1273" w:type="dxa"/>
            <w:tcBorders>
              <w:bottom w:val="nil"/>
            </w:tcBorders>
          </w:tcPr>
          <w:p w14:paraId="0C31C889">
            <w:pPr>
              <w:pStyle w:val="11"/>
              <w:ind w:left="16" w:right="110"/>
              <w:jc w:val="center"/>
              <w:rPr>
                <w:sz w:val="28"/>
              </w:rPr>
            </w:pPr>
            <w:r>
              <w:rPr>
                <w:spacing w:val="-4"/>
                <w:sz w:val="28"/>
              </w:rPr>
              <w:t>PSO1</w:t>
            </w:r>
          </w:p>
        </w:tc>
      </w:tr>
      <w:tr w14:paraId="09BEF68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62550BD2">
            <w:pPr>
              <w:pStyle w:val="11"/>
              <w:spacing w:before="90"/>
              <w:ind w:left="85"/>
              <w:rPr>
                <w:sz w:val="28"/>
              </w:rPr>
            </w:pPr>
            <w:r>
              <w:rPr>
                <w:sz w:val="28"/>
              </w:rPr>
              <w:t>management</w:t>
            </w:r>
            <w:r>
              <w:rPr>
                <w:spacing w:val="69"/>
                <w:w w:val="150"/>
                <w:sz w:val="28"/>
              </w:rPr>
              <w:t xml:space="preserve"> </w:t>
            </w:r>
            <w:r>
              <w:rPr>
                <w:sz w:val="28"/>
              </w:rPr>
              <w:t>platform</w:t>
            </w:r>
            <w:r>
              <w:rPr>
                <w:spacing w:val="69"/>
                <w:w w:val="150"/>
                <w:sz w:val="28"/>
              </w:rPr>
              <w:t xml:space="preserve"> </w:t>
            </w:r>
            <w:r>
              <w:rPr>
                <w:sz w:val="28"/>
              </w:rPr>
              <w:t>designed</w:t>
            </w:r>
            <w:r>
              <w:rPr>
                <w:spacing w:val="69"/>
                <w:w w:val="150"/>
                <w:sz w:val="28"/>
              </w:rPr>
              <w:t xml:space="preserve"> </w:t>
            </w:r>
            <w:r>
              <w:rPr>
                <w:sz w:val="28"/>
              </w:rPr>
              <w:t>to</w:t>
            </w:r>
            <w:r>
              <w:rPr>
                <w:spacing w:val="70"/>
                <w:w w:val="150"/>
                <w:sz w:val="28"/>
              </w:rPr>
              <w:t xml:space="preserve"> </w:t>
            </w:r>
            <w:r>
              <w:rPr>
                <w:spacing w:val="-2"/>
                <w:sz w:val="28"/>
              </w:rPr>
              <w:t>streamline</w:t>
            </w:r>
          </w:p>
        </w:tc>
        <w:tc>
          <w:tcPr>
            <w:tcW w:w="1384" w:type="dxa"/>
            <w:tcBorders>
              <w:top w:val="nil"/>
              <w:bottom w:val="nil"/>
            </w:tcBorders>
          </w:tcPr>
          <w:p w14:paraId="043171C0">
            <w:pPr>
              <w:pStyle w:val="11"/>
              <w:spacing w:before="70"/>
              <w:ind w:left="373"/>
              <w:rPr>
                <w:sz w:val="28"/>
              </w:rPr>
            </w:pPr>
            <w:r>
              <w:rPr>
                <w:spacing w:val="-5"/>
                <w:sz w:val="28"/>
              </w:rPr>
              <w:t>CO2</w:t>
            </w:r>
          </w:p>
        </w:tc>
        <w:tc>
          <w:tcPr>
            <w:tcW w:w="1298" w:type="dxa"/>
            <w:tcBorders>
              <w:top w:val="nil"/>
              <w:bottom w:val="nil"/>
            </w:tcBorders>
          </w:tcPr>
          <w:p w14:paraId="45991E62">
            <w:pPr>
              <w:pStyle w:val="11"/>
              <w:spacing w:before="70"/>
              <w:ind w:left="27" w:right="123"/>
              <w:jc w:val="center"/>
              <w:rPr>
                <w:sz w:val="28"/>
              </w:rPr>
            </w:pPr>
            <w:r>
              <w:rPr>
                <w:spacing w:val="-5"/>
                <w:sz w:val="28"/>
              </w:rPr>
              <w:t>PO2</w:t>
            </w:r>
          </w:p>
        </w:tc>
        <w:tc>
          <w:tcPr>
            <w:tcW w:w="1273" w:type="dxa"/>
            <w:tcBorders>
              <w:top w:val="nil"/>
              <w:bottom w:val="nil"/>
            </w:tcBorders>
          </w:tcPr>
          <w:p w14:paraId="239EA0C1">
            <w:pPr>
              <w:pStyle w:val="11"/>
              <w:spacing w:before="72"/>
              <w:ind w:left="16" w:right="110"/>
              <w:jc w:val="center"/>
              <w:rPr>
                <w:sz w:val="28"/>
              </w:rPr>
            </w:pPr>
            <w:r>
              <w:rPr>
                <w:spacing w:val="-4"/>
                <w:sz w:val="28"/>
              </w:rPr>
              <w:t>PSO2</w:t>
            </w:r>
          </w:p>
        </w:tc>
      </w:tr>
      <w:tr w14:paraId="2144199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0C7CCB6D">
            <w:pPr>
              <w:pStyle w:val="11"/>
              <w:tabs>
                <w:tab w:val="left" w:pos="1292"/>
                <w:tab w:val="left" w:pos="2452"/>
                <w:tab w:val="left" w:pos="3753"/>
                <w:tab w:val="left" w:pos="5378"/>
              </w:tabs>
              <w:spacing w:before="101"/>
              <w:ind w:left="85"/>
              <w:rPr>
                <w:sz w:val="28"/>
              </w:rPr>
            </w:pPr>
            <w:r>
              <w:rPr>
                <w:spacing w:val="12"/>
                <w:sz w:val="28"/>
              </w:rPr>
              <w:t>Internet</w:t>
            </w:r>
            <w:r>
              <w:rPr>
                <w:sz w:val="28"/>
              </w:rPr>
              <w:tab/>
            </w:r>
            <w:r>
              <w:rPr>
                <w:spacing w:val="11"/>
                <w:sz w:val="28"/>
              </w:rPr>
              <w:t>Service</w:t>
            </w:r>
            <w:r>
              <w:rPr>
                <w:sz w:val="28"/>
              </w:rPr>
              <w:tab/>
            </w:r>
            <w:r>
              <w:rPr>
                <w:spacing w:val="12"/>
                <w:sz w:val="28"/>
              </w:rPr>
              <w:t>Provider</w:t>
            </w:r>
            <w:r>
              <w:rPr>
                <w:sz w:val="28"/>
              </w:rPr>
              <w:tab/>
            </w:r>
            <w:r>
              <w:rPr>
                <w:spacing w:val="12"/>
                <w:sz w:val="28"/>
              </w:rPr>
              <w:t>operations.</w:t>
            </w:r>
            <w:r>
              <w:rPr>
                <w:sz w:val="28"/>
              </w:rPr>
              <w:tab/>
            </w:r>
            <w:r>
              <w:rPr>
                <w:spacing w:val="-5"/>
                <w:sz w:val="28"/>
              </w:rPr>
              <w:t>It</w:t>
            </w:r>
          </w:p>
        </w:tc>
        <w:tc>
          <w:tcPr>
            <w:tcW w:w="1384" w:type="dxa"/>
            <w:tcBorders>
              <w:top w:val="nil"/>
              <w:bottom w:val="nil"/>
            </w:tcBorders>
          </w:tcPr>
          <w:p w14:paraId="4E3E7BB3">
            <w:pPr>
              <w:pStyle w:val="11"/>
              <w:spacing w:before="60"/>
              <w:ind w:left="373"/>
              <w:rPr>
                <w:sz w:val="28"/>
              </w:rPr>
            </w:pPr>
            <w:r>
              <w:rPr>
                <w:spacing w:val="-5"/>
                <w:sz w:val="28"/>
              </w:rPr>
              <w:t>CO3</w:t>
            </w:r>
          </w:p>
        </w:tc>
        <w:tc>
          <w:tcPr>
            <w:tcW w:w="1298" w:type="dxa"/>
            <w:tcBorders>
              <w:top w:val="nil"/>
              <w:bottom w:val="nil"/>
            </w:tcBorders>
          </w:tcPr>
          <w:p w14:paraId="2EDFB073">
            <w:pPr>
              <w:pStyle w:val="11"/>
              <w:spacing w:before="60"/>
              <w:ind w:left="27" w:right="123"/>
              <w:jc w:val="center"/>
              <w:rPr>
                <w:sz w:val="28"/>
              </w:rPr>
            </w:pPr>
            <w:r>
              <w:rPr>
                <w:spacing w:val="-5"/>
                <w:sz w:val="28"/>
              </w:rPr>
              <w:t>PO3</w:t>
            </w:r>
          </w:p>
        </w:tc>
        <w:tc>
          <w:tcPr>
            <w:tcW w:w="1273" w:type="dxa"/>
            <w:tcBorders>
              <w:top w:val="nil"/>
              <w:bottom w:val="nil"/>
            </w:tcBorders>
          </w:tcPr>
          <w:p w14:paraId="261B2216">
            <w:pPr>
              <w:pStyle w:val="11"/>
              <w:spacing w:before="0"/>
              <w:rPr>
                <w:sz w:val="26"/>
              </w:rPr>
            </w:pPr>
          </w:p>
        </w:tc>
      </w:tr>
      <w:tr w14:paraId="528AA31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6F434733">
            <w:pPr>
              <w:pStyle w:val="11"/>
              <w:spacing w:before="111"/>
              <w:ind w:left="85"/>
              <w:rPr>
                <w:sz w:val="28"/>
              </w:rPr>
            </w:pPr>
            <w:r>
              <w:rPr>
                <w:sz w:val="28"/>
              </w:rPr>
              <w:t>integrates</w:t>
            </w:r>
            <w:r>
              <w:rPr>
                <w:spacing w:val="75"/>
                <w:sz w:val="28"/>
              </w:rPr>
              <w:t xml:space="preserve"> </w:t>
            </w:r>
            <w:r>
              <w:rPr>
                <w:sz w:val="28"/>
              </w:rPr>
              <w:t>modules</w:t>
            </w:r>
            <w:r>
              <w:rPr>
                <w:spacing w:val="75"/>
                <w:sz w:val="28"/>
              </w:rPr>
              <w:t xml:space="preserve"> </w:t>
            </w:r>
            <w:r>
              <w:rPr>
                <w:sz w:val="28"/>
              </w:rPr>
              <w:t>for</w:t>
            </w:r>
            <w:r>
              <w:rPr>
                <w:spacing w:val="75"/>
                <w:sz w:val="28"/>
              </w:rPr>
              <w:t xml:space="preserve"> </w:t>
            </w:r>
            <w:r>
              <w:rPr>
                <w:sz w:val="28"/>
              </w:rPr>
              <w:t>customer</w:t>
            </w:r>
            <w:r>
              <w:rPr>
                <w:spacing w:val="76"/>
                <w:sz w:val="28"/>
              </w:rPr>
              <w:t xml:space="preserve"> </w:t>
            </w:r>
            <w:r>
              <w:rPr>
                <w:spacing w:val="-2"/>
                <w:sz w:val="28"/>
              </w:rPr>
              <w:t>management,</w:t>
            </w:r>
          </w:p>
        </w:tc>
        <w:tc>
          <w:tcPr>
            <w:tcW w:w="1384" w:type="dxa"/>
            <w:tcBorders>
              <w:top w:val="nil"/>
              <w:bottom w:val="nil"/>
            </w:tcBorders>
          </w:tcPr>
          <w:p w14:paraId="3EFC4AF5">
            <w:pPr>
              <w:pStyle w:val="11"/>
              <w:spacing w:before="49"/>
              <w:ind w:left="373"/>
              <w:rPr>
                <w:sz w:val="28"/>
              </w:rPr>
            </w:pPr>
            <w:r>
              <w:rPr>
                <w:spacing w:val="-5"/>
                <w:sz w:val="28"/>
              </w:rPr>
              <w:t>CO4</w:t>
            </w:r>
          </w:p>
        </w:tc>
        <w:tc>
          <w:tcPr>
            <w:tcW w:w="1298" w:type="dxa"/>
            <w:tcBorders>
              <w:top w:val="nil"/>
              <w:bottom w:val="nil"/>
            </w:tcBorders>
          </w:tcPr>
          <w:p w14:paraId="3CC06965">
            <w:pPr>
              <w:pStyle w:val="11"/>
              <w:spacing w:before="49"/>
              <w:ind w:left="27" w:right="123"/>
              <w:jc w:val="center"/>
              <w:rPr>
                <w:sz w:val="28"/>
              </w:rPr>
            </w:pPr>
            <w:r>
              <w:rPr>
                <w:spacing w:val="-5"/>
                <w:sz w:val="28"/>
              </w:rPr>
              <w:t>PO4</w:t>
            </w:r>
          </w:p>
        </w:tc>
        <w:tc>
          <w:tcPr>
            <w:tcW w:w="1273" w:type="dxa"/>
            <w:tcBorders>
              <w:top w:val="nil"/>
              <w:bottom w:val="nil"/>
            </w:tcBorders>
          </w:tcPr>
          <w:p w14:paraId="20641BC1">
            <w:pPr>
              <w:pStyle w:val="11"/>
              <w:spacing w:before="0"/>
              <w:rPr>
                <w:sz w:val="26"/>
              </w:rPr>
            </w:pPr>
          </w:p>
        </w:tc>
      </w:tr>
      <w:tr w14:paraId="6D93860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6C6B2F23">
            <w:pPr>
              <w:pStyle w:val="11"/>
              <w:spacing w:before="121"/>
              <w:ind w:left="85"/>
              <w:rPr>
                <w:sz w:val="28"/>
              </w:rPr>
            </w:pPr>
            <w:r>
              <w:rPr>
                <w:sz w:val="28"/>
              </w:rPr>
              <w:t>billing, network</w:t>
            </w:r>
            <w:r>
              <w:rPr>
                <w:spacing w:val="1"/>
                <w:sz w:val="28"/>
              </w:rPr>
              <w:t xml:space="preserve"> </w:t>
            </w:r>
            <w:r>
              <w:rPr>
                <w:sz w:val="28"/>
              </w:rPr>
              <w:t>monitoring, and</w:t>
            </w:r>
            <w:r>
              <w:rPr>
                <w:spacing w:val="1"/>
                <w:sz w:val="28"/>
              </w:rPr>
              <w:t xml:space="preserve"> </w:t>
            </w:r>
            <w:r>
              <w:rPr>
                <w:spacing w:val="-2"/>
                <w:sz w:val="28"/>
              </w:rPr>
              <w:t>troubleshooting</w:t>
            </w:r>
          </w:p>
        </w:tc>
        <w:tc>
          <w:tcPr>
            <w:tcW w:w="1384" w:type="dxa"/>
            <w:tcBorders>
              <w:top w:val="nil"/>
              <w:bottom w:val="nil"/>
            </w:tcBorders>
          </w:tcPr>
          <w:p w14:paraId="6C0B12F7">
            <w:pPr>
              <w:pStyle w:val="11"/>
              <w:spacing w:before="0"/>
              <w:rPr>
                <w:sz w:val="26"/>
              </w:rPr>
            </w:pPr>
          </w:p>
        </w:tc>
        <w:tc>
          <w:tcPr>
            <w:tcW w:w="1298" w:type="dxa"/>
            <w:tcBorders>
              <w:top w:val="nil"/>
              <w:bottom w:val="nil"/>
            </w:tcBorders>
          </w:tcPr>
          <w:p w14:paraId="437AEF48">
            <w:pPr>
              <w:pStyle w:val="11"/>
              <w:spacing w:before="39"/>
              <w:ind w:left="27" w:right="123"/>
              <w:jc w:val="center"/>
              <w:rPr>
                <w:sz w:val="28"/>
              </w:rPr>
            </w:pPr>
            <w:r>
              <w:rPr>
                <w:spacing w:val="-5"/>
                <w:sz w:val="28"/>
              </w:rPr>
              <w:t>PO5</w:t>
            </w:r>
          </w:p>
        </w:tc>
        <w:tc>
          <w:tcPr>
            <w:tcW w:w="1273" w:type="dxa"/>
            <w:tcBorders>
              <w:top w:val="nil"/>
              <w:bottom w:val="nil"/>
            </w:tcBorders>
          </w:tcPr>
          <w:p w14:paraId="09696C7A">
            <w:pPr>
              <w:pStyle w:val="11"/>
              <w:spacing w:before="0"/>
              <w:rPr>
                <w:sz w:val="26"/>
              </w:rPr>
            </w:pPr>
          </w:p>
        </w:tc>
      </w:tr>
      <w:tr w14:paraId="1632FFE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50FF4C09">
            <w:pPr>
              <w:pStyle w:val="11"/>
              <w:spacing w:before="131"/>
              <w:ind w:left="85"/>
              <w:rPr>
                <w:sz w:val="28"/>
              </w:rPr>
            </w:pPr>
            <w:r>
              <w:rPr>
                <w:sz w:val="28"/>
              </w:rPr>
              <w:t>within</w:t>
            </w:r>
            <w:r>
              <w:rPr>
                <w:spacing w:val="3"/>
                <w:sz w:val="28"/>
              </w:rPr>
              <w:t xml:space="preserve"> </w:t>
            </w:r>
            <w:r>
              <w:rPr>
                <w:sz w:val="28"/>
              </w:rPr>
              <w:t>a</w:t>
            </w:r>
            <w:r>
              <w:rPr>
                <w:spacing w:val="4"/>
                <w:sz w:val="28"/>
              </w:rPr>
              <w:t xml:space="preserve"> </w:t>
            </w:r>
            <w:r>
              <w:rPr>
                <w:sz w:val="28"/>
              </w:rPr>
              <w:t>unified</w:t>
            </w:r>
            <w:r>
              <w:rPr>
                <w:spacing w:val="4"/>
                <w:sz w:val="28"/>
              </w:rPr>
              <w:t xml:space="preserve"> </w:t>
            </w:r>
            <w:r>
              <w:rPr>
                <w:sz w:val="28"/>
              </w:rPr>
              <w:t>dashboard. The</w:t>
            </w:r>
            <w:r>
              <w:rPr>
                <w:spacing w:val="4"/>
                <w:sz w:val="28"/>
              </w:rPr>
              <w:t xml:space="preserve"> </w:t>
            </w:r>
            <w:r>
              <w:rPr>
                <w:sz w:val="28"/>
              </w:rPr>
              <w:t>system</w:t>
            </w:r>
            <w:r>
              <w:rPr>
                <w:spacing w:val="4"/>
                <w:sz w:val="28"/>
              </w:rPr>
              <w:t xml:space="preserve"> </w:t>
            </w:r>
            <w:r>
              <w:rPr>
                <w:spacing w:val="-2"/>
                <w:sz w:val="28"/>
              </w:rPr>
              <w:t>provides</w:t>
            </w:r>
          </w:p>
        </w:tc>
        <w:tc>
          <w:tcPr>
            <w:tcW w:w="1384" w:type="dxa"/>
            <w:tcBorders>
              <w:top w:val="nil"/>
              <w:bottom w:val="nil"/>
            </w:tcBorders>
          </w:tcPr>
          <w:p w14:paraId="64AAD29C">
            <w:pPr>
              <w:pStyle w:val="11"/>
              <w:spacing w:before="0"/>
              <w:rPr>
                <w:sz w:val="26"/>
              </w:rPr>
            </w:pPr>
          </w:p>
        </w:tc>
        <w:tc>
          <w:tcPr>
            <w:tcW w:w="1298" w:type="dxa"/>
            <w:tcBorders>
              <w:top w:val="nil"/>
              <w:bottom w:val="nil"/>
            </w:tcBorders>
          </w:tcPr>
          <w:p w14:paraId="646DFBDD">
            <w:pPr>
              <w:pStyle w:val="11"/>
              <w:spacing w:before="29"/>
              <w:ind w:left="27" w:right="123"/>
              <w:jc w:val="center"/>
              <w:rPr>
                <w:sz w:val="28"/>
              </w:rPr>
            </w:pPr>
            <w:r>
              <w:rPr>
                <w:spacing w:val="-5"/>
                <w:sz w:val="28"/>
              </w:rPr>
              <w:t>PO6</w:t>
            </w:r>
          </w:p>
        </w:tc>
        <w:tc>
          <w:tcPr>
            <w:tcW w:w="1273" w:type="dxa"/>
            <w:tcBorders>
              <w:top w:val="nil"/>
              <w:bottom w:val="nil"/>
            </w:tcBorders>
          </w:tcPr>
          <w:p w14:paraId="59E891B3">
            <w:pPr>
              <w:pStyle w:val="11"/>
              <w:spacing w:before="0"/>
              <w:rPr>
                <w:sz w:val="26"/>
              </w:rPr>
            </w:pPr>
          </w:p>
        </w:tc>
      </w:tr>
      <w:tr w14:paraId="2B1966C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27FA8051">
            <w:pPr>
              <w:pStyle w:val="11"/>
              <w:spacing w:before="142"/>
              <w:ind w:left="85"/>
              <w:rPr>
                <w:sz w:val="28"/>
              </w:rPr>
            </w:pPr>
            <w:r>
              <w:rPr>
                <w:sz w:val="28"/>
              </w:rPr>
              <w:t>real-time</w:t>
            </w:r>
            <w:r>
              <w:rPr>
                <w:spacing w:val="26"/>
                <w:sz w:val="28"/>
              </w:rPr>
              <w:t xml:space="preserve">  </w:t>
            </w:r>
            <w:r>
              <w:rPr>
                <w:sz w:val="28"/>
              </w:rPr>
              <w:t>insights</w:t>
            </w:r>
            <w:r>
              <w:rPr>
                <w:spacing w:val="27"/>
                <w:sz w:val="28"/>
              </w:rPr>
              <w:t xml:space="preserve">  </w:t>
            </w:r>
            <w:r>
              <w:rPr>
                <w:sz w:val="28"/>
              </w:rPr>
              <w:t>such</w:t>
            </w:r>
            <w:r>
              <w:rPr>
                <w:spacing w:val="27"/>
                <w:sz w:val="28"/>
              </w:rPr>
              <w:t xml:space="preserve">  </w:t>
            </w:r>
            <w:r>
              <w:rPr>
                <w:sz w:val="28"/>
              </w:rPr>
              <w:t>as</w:t>
            </w:r>
            <w:r>
              <w:rPr>
                <w:spacing w:val="27"/>
                <w:sz w:val="28"/>
              </w:rPr>
              <w:t xml:space="preserve">  </w:t>
            </w:r>
            <w:r>
              <w:rPr>
                <w:sz w:val="28"/>
              </w:rPr>
              <w:t>active</w:t>
            </w:r>
            <w:r>
              <w:rPr>
                <w:spacing w:val="27"/>
                <w:sz w:val="28"/>
              </w:rPr>
              <w:t xml:space="preserve">  </w:t>
            </w:r>
            <w:r>
              <w:rPr>
                <w:spacing w:val="-2"/>
                <w:sz w:val="28"/>
              </w:rPr>
              <w:t>customers,</w:t>
            </w:r>
          </w:p>
        </w:tc>
        <w:tc>
          <w:tcPr>
            <w:tcW w:w="1384" w:type="dxa"/>
            <w:tcBorders>
              <w:top w:val="nil"/>
              <w:bottom w:val="nil"/>
            </w:tcBorders>
          </w:tcPr>
          <w:p w14:paraId="467AF396">
            <w:pPr>
              <w:pStyle w:val="11"/>
              <w:spacing w:before="0"/>
              <w:rPr>
                <w:sz w:val="26"/>
              </w:rPr>
            </w:pPr>
          </w:p>
        </w:tc>
        <w:tc>
          <w:tcPr>
            <w:tcW w:w="1298" w:type="dxa"/>
            <w:tcBorders>
              <w:top w:val="nil"/>
              <w:bottom w:val="nil"/>
            </w:tcBorders>
          </w:tcPr>
          <w:p w14:paraId="6254605D">
            <w:pPr>
              <w:pStyle w:val="11"/>
              <w:spacing w:before="18"/>
              <w:ind w:left="27" w:right="123"/>
              <w:jc w:val="center"/>
              <w:rPr>
                <w:sz w:val="28"/>
              </w:rPr>
            </w:pPr>
            <w:r>
              <w:rPr>
                <w:spacing w:val="-5"/>
                <w:sz w:val="28"/>
              </w:rPr>
              <w:t>PO7</w:t>
            </w:r>
          </w:p>
        </w:tc>
        <w:tc>
          <w:tcPr>
            <w:tcW w:w="1273" w:type="dxa"/>
            <w:tcBorders>
              <w:top w:val="nil"/>
              <w:bottom w:val="nil"/>
            </w:tcBorders>
          </w:tcPr>
          <w:p w14:paraId="17CBF9B1">
            <w:pPr>
              <w:pStyle w:val="11"/>
              <w:spacing w:before="0"/>
              <w:rPr>
                <w:sz w:val="26"/>
              </w:rPr>
            </w:pPr>
          </w:p>
        </w:tc>
      </w:tr>
      <w:tr w14:paraId="5EA592B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7DBEBB40">
            <w:pPr>
              <w:pStyle w:val="11"/>
              <w:spacing w:before="152" w:line="312" w:lineRule="exact"/>
              <w:ind w:left="85"/>
              <w:rPr>
                <w:sz w:val="28"/>
              </w:rPr>
            </w:pPr>
            <w:r>
              <w:rPr>
                <w:sz w:val="28"/>
              </w:rPr>
              <w:t>revenue,</w:t>
            </w:r>
            <w:r>
              <w:rPr>
                <w:spacing w:val="19"/>
                <w:sz w:val="28"/>
              </w:rPr>
              <w:t xml:space="preserve"> </w:t>
            </w:r>
            <w:r>
              <w:rPr>
                <w:sz w:val="28"/>
              </w:rPr>
              <w:t>ticket</w:t>
            </w:r>
            <w:r>
              <w:rPr>
                <w:spacing w:val="19"/>
                <w:sz w:val="28"/>
              </w:rPr>
              <w:t xml:space="preserve"> </w:t>
            </w:r>
            <w:r>
              <w:rPr>
                <w:sz w:val="28"/>
              </w:rPr>
              <w:t>status,</w:t>
            </w:r>
            <w:r>
              <w:rPr>
                <w:spacing w:val="19"/>
                <w:sz w:val="28"/>
              </w:rPr>
              <w:t xml:space="preserve"> </w:t>
            </w:r>
            <w:r>
              <w:rPr>
                <w:sz w:val="28"/>
              </w:rPr>
              <w:t>and</w:t>
            </w:r>
            <w:r>
              <w:rPr>
                <w:spacing w:val="19"/>
                <w:sz w:val="28"/>
              </w:rPr>
              <w:t xml:space="preserve"> </w:t>
            </w:r>
            <w:r>
              <w:rPr>
                <w:sz w:val="28"/>
              </w:rPr>
              <w:t>network</w:t>
            </w:r>
            <w:r>
              <w:rPr>
                <w:spacing w:val="20"/>
                <w:sz w:val="28"/>
              </w:rPr>
              <w:t xml:space="preserve"> </w:t>
            </w:r>
            <w:r>
              <w:rPr>
                <w:spacing w:val="-2"/>
                <w:sz w:val="28"/>
              </w:rPr>
              <w:t>performance</w:t>
            </w:r>
          </w:p>
        </w:tc>
        <w:tc>
          <w:tcPr>
            <w:tcW w:w="1384" w:type="dxa"/>
            <w:tcBorders>
              <w:top w:val="nil"/>
              <w:bottom w:val="nil"/>
            </w:tcBorders>
          </w:tcPr>
          <w:p w14:paraId="36B539D3">
            <w:pPr>
              <w:pStyle w:val="11"/>
              <w:spacing w:before="0"/>
              <w:rPr>
                <w:sz w:val="26"/>
              </w:rPr>
            </w:pPr>
          </w:p>
        </w:tc>
        <w:tc>
          <w:tcPr>
            <w:tcW w:w="1298" w:type="dxa"/>
            <w:tcBorders>
              <w:top w:val="nil"/>
              <w:bottom w:val="nil"/>
            </w:tcBorders>
          </w:tcPr>
          <w:p w14:paraId="06FF6A61">
            <w:pPr>
              <w:pStyle w:val="11"/>
              <w:spacing w:before="8"/>
              <w:ind w:left="27" w:right="123"/>
              <w:jc w:val="center"/>
              <w:rPr>
                <w:sz w:val="28"/>
              </w:rPr>
            </w:pPr>
            <w:r>
              <w:rPr>
                <w:spacing w:val="-5"/>
                <w:sz w:val="28"/>
              </w:rPr>
              <w:t>PO8</w:t>
            </w:r>
          </w:p>
        </w:tc>
        <w:tc>
          <w:tcPr>
            <w:tcW w:w="1273" w:type="dxa"/>
            <w:tcBorders>
              <w:top w:val="nil"/>
              <w:bottom w:val="nil"/>
            </w:tcBorders>
          </w:tcPr>
          <w:p w14:paraId="5E597C71">
            <w:pPr>
              <w:pStyle w:val="11"/>
              <w:spacing w:before="0"/>
              <w:rPr>
                <w:sz w:val="26"/>
              </w:rPr>
            </w:pPr>
          </w:p>
        </w:tc>
      </w:tr>
      <w:tr w14:paraId="0E543E8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84" w:hRule="atLeast"/>
        </w:trPr>
        <w:tc>
          <w:tcPr>
            <w:tcW w:w="5651" w:type="dxa"/>
            <w:tcBorders>
              <w:top w:val="nil"/>
              <w:bottom w:val="nil"/>
            </w:tcBorders>
          </w:tcPr>
          <w:p w14:paraId="085D9117">
            <w:pPr>
              <w:pStyle w:val="11"/>
              <w:spacing w:before="162" w:line="302" w:lineRule="exact"/>
              <w:ind w:left="85"/>
              <w:rPr>
                <w:sz w:val="28"/>
              </w:rPr>
            </w:pPr>
            <w:r>
              <w:rPr>
                <w:sz w:val="28"/>
              </w:rPr>
              <w:t>using</w:t>
            </w:r>
            <w:r>
              <w:rPr>
                <w:spacing w:val="28"/>
                <w:sz w:val="28"/>
              </w:rPr>
              <w:t xml:space="preserve">  </w:t>
            </w:r>
            <w:r>
              <w:rPr>
                <w:sz w:val="28"/>
              </w:rPr>
              <w:t>dynamic</w:t>
            </w:r>
            <w:r>
              <w:rPr>
                <w:spacing w:val="28"/>
                <w:sz w:val="28"/>
              </w:rPr>
              <w:t xml:space="preserve">  </w:t>
            </w:r>
            <w:r>
              <w:rPr>
                <w:sz w:val="28"/>
              </w:rPr>
              <w:t>charts.</w:t>
            </w:r>
            <w:r>
              <w:rPr>
                <w:spacing w:val="28"/>
                <w:sz w:val="28"/>
              </w:rPr>
              <w:t xml:space="preserve">  </w:t>
            </w:r>
            <w:r>
              <w:rPr>
                <w:sz w:val="28"/>
              </w:rPr>
              <w:t>It</w:t>
            </w:r>
            <w:r>
              <w:rPr>
                <w:spacing w:val="29"/>
                <w:sz w:val="28"/>
              </w:rPr>
              <w:t xml:space="preserve">  </w:t>
            </w:r>
            <w:r>
              <w:rPr>
                <w:sz w:val="28"/>
              </w:rPr>
              <w:t>enables</w:t>
            </w:r>
            <w:r>
              <w:rPr>
                <w:spacing w:val="28"/>
                <w:sz w:val="28"/>
              </w:rPr>
              <w:t xml:space="preserve">  </w:t>
            </w:r>
            <w:r>
              <w:rPr>
                <w:spacing w:val="-2"/>
                <w:sz w:val="28"/>
              </w:rPr>
              <w:t>automated</w:t>
            </w:r>
          </w:p>
        </w:tc>
        <w:tc>
          <w:tcPr>
            <w:tcW w:w="1384" w:type="dxa"/>
            <w:tcBorders>
              <w:top w:val="nil"/>
              <w:bottom w:val="nil"/>
            </w:tcBorders>
          </w:tcPr>
          <w:p w14:paraId="17387BB9">
            <w:pPr>
              <w:pStyle w:val="11"/>
              <w:spacing w:before="0"/>
              <w:rPr>
                <w:sz w:val="26"/>
              </w:rPr>
            </w:pPr>
          </w:p>
        </w:tc>
        <w:tc>
          <w:tcPr>
            <w:tcW w:w="1298" w:type="dxa"/>
            <w:tcBorders>
              <w:top w:val="nil"/>
              <w:bottom w:val="nil"/>
            </w:tcBorders>
          </w:tcPr>
          <w:p w14:paraId="3E18B752">
            <w:pPr>
              <w:pStyle w:val="11"/>
              <w:spacing w:before="0" w:line="320" w:lineRule="exact"/>
              <w:ind w:left="27" w:right="123"/>
              <w:jc w:val="center"/>
              <w:rPr>
                <w:sz w:val="28"/>
              </w:rPr>
            </w:pPr>
            <w:r>
              <w:rPr>
                <w:spacing w:val="-5"/>
                <w:sz w:val="28"/>
              </w:rPr>
              <w:t>PO9</w:t>
            </w:r>
          </w:p>
        </w:tc>
        <w:tc>
          <w:tcPr>
            <w:tcW w:w="1273" w:type="dxa"/>
            <w:tcBorders>
              <w:top w:val="nil"/>
              <w:bottom w:val="nil"/>
            </w:tcBorders>
          </w:tcPr>
          <w:p w14:paraId="52CE62EF">
            <w:pPr>
              <w:pStyle w:val="11"/>
              <w:spacing w:before="0"/>
              <w:rPr>
                <w:sz w:val="26"/>
              </w:rPr>
            </w:pPr>
          </w:p>
        </w:tc>
      </w:tr>
      <w:tr w14:paraId="7A17594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1576" w:hRule="atLeast"/>
        </w:trPr>
        <w:tc>
          <w:tcPr>
            <w:tcW w:w="5651" w:type="dxa"/>
            <w:tcBorders>
              <w:top w:val="nil"/>
              <w:bottom w:val="nil"/>
            </w:tcBorders>
          </w:tcPr>
          <w:p w14:paraId="77B261F8">
            <w:pPr>
              <w:pStyle w:val="11"/>
              <w:spacing w:before="4" w:line="490" w:lineRule="atLeast"/>
              <w:ind w:left="85" w:right="72"/>
              <w:jc w:val="both"/>
              <w:rPr>
                <w:sz w:val="28"/>
              </w:rPr>
            </w:pPr>
            <w:r>
              <w:rPr>
                <w:sz w:val="28"/>
              </w:rPr>
              <w:t>invoice generation, ticket management, and customer record handling to reduce manual workload.</w:t>
            </w:r>
            <w:r>
              <w:rPr>
                <w:spacing w:val="24"/>
                <w:sz w:val="28"/>
              </w:rPr>
              <w:t xml:space="preserve">  </w:t>
            </w:r>
            <w:r>
              <w:rPr>
                <w:sz w:val="28"/>
              </w:rPr>
              <w:t>The</w:t>
            </w:r>
            <w:r>
              <w:rPr>
                <w:spacing w:val="27"/>
                <w:sz w:val="28"/>
              </w:rPr>
              <w:t xml:space="preserve">  </w:t>
            </w:r>
            <w:r>
              <w:rPr>
                <w:sz w:val="28"/>
              </w:rPr>
              <w:t>interface</w:t>
            </w:r>
            <w:r>
              <w:rPr>
                <w:spacing w:val="27"/>
                <w:sz w:val="28"/>
              </w:rPr>
              <w:t xml:space="preserve">  </w:t>
            </w:r>
            <w:r>
              <w:rPr>
                <w:sz w:val="28"/>
              </w:rPr>
              <w:t>is</w:t>
            </w:r>
            <w:r>
              <w:rPr>
                <w:spacing w:val="27"/>
                <w:sz w:val="28"/>
              </w:rPr>
              <w:t xml:space="preserve">  </w:t>
            </w:r>
            <w:r>
              <w:rPr>
                <w:sz w:val="28"/>
              </w:rPr>
              <w:t>fully</w:t>
            </w:r>
            <w:r>
              <w:rPr>
                <w:spacing w:val="27"/>
                <w:sz w:val="28"/>
              </w:rPr>
              <w:t xml:space="preserve">  </w:t>
            </w:r>
            <w:r>
              <w:rPr>
                <w:spacing w:val="-2"/>
                <w:sz w:val="28"/>
              </w:rPr>
              <w:t>interactive,</w:t>
            </w:r>
          </w:p>
        </w:tc>
        <w:tc>
          <w:tcPr>
            <w:tcW w:w="1384" w:type="dxa"/>
            <w:tcBorders>
              <w:top w:val="nil"/>
              <w:bottom w:val="nil"/>
            </w:tcBorders>
          </w:tcPr>
          <w:p w14:paraId="4F980843">
            <w:pPr>
              <w:pStyle w:val="11"/>
              <w:spacing w:before="0"/>
              <w:rPr>
                <w:sz w:val="26"/>
              </w:rPr>
            </w:pPr>
          </w:p>
        </w:tc>
        <w:tc>
          <w:tcPr>
            <w:tcW w:w="1298" w:type="dxa"/>
            <w:tcBorders>
              <w:top w:val="nil"/>
              <w:bottom w:val="nil"/>
            </w:tcBorders>
          </w:tcPr>
          <w:p w14:paraId="6AD68AB0">
            <w:pPr>
              <w:pStyle w:val="11"/>
              <w:spacing w:before="0" w:line="352" w:lineRule="auto"/>
              <w:ind w:left="276" w:right="371"/>
              <w:jc w:val="both"/>
              <w:rPr>
                <w:sz w:val="28"/>
              </w:rPr>
            </w:pPr>
            <w:r>
              <w:rPr>
                <w:spacing w:val="-4"/>
                <w:sz w:val="28"/>
              </w:rPr>
              <w:t>PO10 PO11 PO12</w:t>
            </w:r>
          </w:p>
        </w:tc>
        <w:tc>
          <w:tcPr>
            <w:tcW w:w="1273" w:type="dxa"/>
            <w:tcBorders>
              <w:top w:val="nil"/>
              <w:bottom w:val="nil"/>
            </w:tcBorders>
          </w:tcPr>
          <w:p w14:paraId="0757FDBE">
            <w:pPr>
              <w:pStyle w:val="11"/>
              <w:spacing w:before="0"/>
              <w:rPr>
                <w:sz w:val="26"/>
              </w:rPr>
            </w:pPr>
          </w:p>
        </w:tc>
      </w:tr>
      <w:tr w14:paraId="5EB388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94" w:hRule="atLeast"/>
        </w:trPr>
        <w:tc>
          <w:tcPr>
            <w:tcW w:w="5651" w:type="dxa"/>
            <w:tcBorders>
              <w:top w:val="nil"/>
              <w:bottom w:val="nil"/>
            </w:tcBorders>
          </w:tcPr>
          <w:p w14:paraId="1C6F4A90">
            <w:pPr>
              <w:pStyle w:val="11"/>
              <w:tabs>
                <w:tab w:val="left" w:pos="1784"/>
                <w:tab w:val="left" w:pos="2451"/>
                <w:tab w:val="left" w:pos="4438"/>
              </w:tabs>
              <w:spacing w:before="80"/>
              <w:ind w:left="85"/>
              <w:rPr>
                <w:sz w:val="28"/>
              </w:rPr>
            </w:pPr>
            <w:r>
              <w:rPr>
                <w:spacing w:val="17"/>
                <w:sz w:val="28"/>
              </w:rPr>
              <w:t>responsive,</w:t>
            </w:r>
            <w:r>
              <w:rPr>
                <w:sz w:val="28"/>
              </w:rPr>
              <w:tab/>
            </w:r>
            <w:r>
              <w:rPr>
                <w:spacing w:val="9"/>
                <w:sz w:val="28"/>
              </w:rPr>
              <w:t>and</w:t>
            </w:r>
            <w:r>
              <w:rPr>
                <w:sz w:val="28"/>
              </w:rPr>
              <w:tab/>
            </w:r>
            <w:r>
              <w:rPr>
                <w:spacing w:val="19"/>
                <w:sz w:val="28"/>
              </w:rPr>
              <w:t>user-</w:t>
            </w:r>
            <w:r>
              <w:rPr>
                <w:spacing w:val="14"/>
                <w:sz w:val="28"/>
              </w:rPr>
              <w:t>friendly,</w:t>
            </w:r>
            <w:r>
              <w:rPr>
                <w:sz w:val="28"/>
              </w:rPr>
              <w:tab/>
            </w:r>
            <w:r>
              <w:rPr>
                <w:spacing w:val="16"/>
                <w:sz w:val="28"/>
              </w:rPr>
              <w:t>allowing</w:t>
            </w:r>
          </w:p>
        </w:tc>
        <w:tc>
          <w:tcPr>
            <w:tcW w:w="1384" w:type="dxa"/>
            <w:tcBorders>
              <w:top w:val="nil"/>
              <w:bottom w:val="nil"/>
            </w:tcBorders>
          </w:tcPr>
          <w:p w14:paraId="110685B7">
            <w:pPr>
              <w:pStyle w:val="11"/>
              <w:spacing w:before="0"/>
              <w:rPr>
                <w:sz w:val="26"/>
              </w:rPr>
            </w:pPr>
          </w:p>
        </w:tc>
        <w:tc>
          <w:tcPr>
            <w:tcW w:w="1298" w:type="dxa"/>
            <w:tcBorders>
              <w:top w:val="nil"/>
              <w:bottom w:val="nil"/>
            </w:tcBorders>
          </w:tcPr>
          <w:p w14:paraId="10FFB962">
            <w:pPr>
              <w:pStyle w:val="11"/>
              <w:spacing w:before="0"/>
              <w:rPr>
                <w:sz w:val="26"/>
              </w:rPr>
            </w:pPr>
          </w:p>
        </w:tc>
        <w:tc>
          <w:tcPr>
            <w:tcW w:w="1273" w:type="dxa"/>
            <w:tcBorders>
              <w:top w:val="nil"/>
              <w:bottom w:val="nil"/>
            </w:tcBorders>
          </w:tcPr>
          <w:p w14:paraId="3B20B4A8">
            <w:pPr>
              <w:pStyle w:val="11"/>
              <w:spacing w:before="0"/>
              <w:rPr>
                <w:sz w:val="26"/>
              </w:rPr>
            </w:pPr>
          </w:p>
        </w:tc>
      </w:tr>
      <w:tr w14:paraId="71F5815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94" w:hRule="atLeast"/>
        </w:trPr>
        <w:tc>
          <w:tcPr>
            <w:tcW w:w="5651" w:type="dxa"/>
            <w:tcBorders>
              <w:top w:val="nil"/>
              <w:bottom w:val="nil"/>
            </w:tcBorders>
          </w:tcPr>
          <w:p w14:paraId="5C319EA2">
            <w:pPr>
              <w:pStyle w:val="11"/>
              <w:tabs>
                <w:tab w:val="left" w:pos="2127"/>
                <w:tab w:val="left" w:pos="2580"/>
                <w:tab w:val="left" w:pos="3754"/>
                <w:tab w:val="left" w:pos="4401"/>
              </w:tabs>
              <w:spacing w:before="80"/>
              <w:ind w:left="85"/>
              <w:rPr>
                <w:sz w:val="28"/>
              </w:rPr>
            </w:pPr>
            <w:r>
              <w:rPr>
                <w:spacing w:val="13"/>
                <w:sz w:val="28"/>
              </w:rPr>
              <w:t>administrators</w:t>
            </w:r>
            <w:r>
              <w:rPr>
                <w:sz w:val="28"/>
              </w:rPr>
              <w:tab/>
            </w:r>
            <w:r>
              <w:rPr>
                <w:spacing w:val="-5"/>
                <w:sz w:val="28"/>
              </w:rPr>
              <w:t>to</w:t>
            </w:r>
            <w:r>
              <w:rPr>
                <w:sz w:val="28"/>
              </w:rPr>
              <w:tab/>
            </w:r>
            <w:r>
              <w:rPr>
                <w:spacing w:val="12"/>
                <w:sz w:val="28"/>
              </w:rPr>
              <w:t>manage</w:t>
            </w:r>
            <w:r>
              <w:rPr>
                <w:sz w:val="28"/>
              </w:rPr>
              <w:tab/>
            </w:r>
            <w:r>
              <w:rPr>
                <w:spacing w:val="6"/>
                <w:sz w:val="28"/>
              </w:rPr>
              <w:t>ISP</w:t>
            </w:r>
            <w:r>
              <w:rPr>
                <w:sz w:val="28"/>
              </w:rPr>
              <w:tab/>
            </w:r>
            <w:r>
              <w:rPr>
                <w:spacing w:val="13"/>
                <w:sz w:val="28"/>
              </w:rPr>
              <w:t>activities</w:t>
            </w:r>
          </w:p>
        </w:tc>
        <w:tc>
          <w:tcPr>
            <w:tcW w:w="1384" w:type="dxa"/>
            <w:tcBorders>
              <w:top w:val="nil"/>
              <w:bottom w:val="nil"/>
            </w:tcBorders>
          </w:tcPr>
          <w:p w14:paraId="48CF06BD">
            <w:pPr>
              <w:pStyle w:val="11"/>
              <w:spacing w:before="0"/>
              <w:rPr>
                <w:sz w:val="26"/>
              </w:rPr>
            </w:pPr>
          </w:p>
        </w:tc>
        <w:tc>
          <w:tcPr>
            <w:tcW w:w="1298" w:type="dxa"/>
            <w:tcBorders>
              <w:top w:val="nil"/>
              <w:bottom w:val="nil"/>
            </w:tcBorders>
          </w:tcPr>
          <w:p w14:paraId="343CB394">
            <w:pPr>
              <w:pStyle w:val="11"/>
              <w:spacing w:before="0"/>
              <w:rPr>
                <w:sz w:val="26"/>
              </w:rPr>
            </w:pPr>
          </w:p>
        </w:tc>
        <w:tc>
          <w:tcPr>
            <w:tcW w:w="1273" w:type="dxa"/>
            <w:tcBorders>
              <w:top w:val="nil"/>
              <w:bottom w:val="nil"/>
            </w:tcBorders>
          </w:tcPr>
          <w:p w14:paraId="1C93A0FA">
            <w:pPr>
              <w:pStyle w:val="11"/>
              <w:spacing w:before="0"/>
              <w:rPr>
                <w:sz w:val="26"/>
              </w:rPr>
            </w:pPr>
          </w:p>
        </w:tc>
      </w:tr>
      <w:tr w14:paraId="4B292D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259" w:hRule="atLeast"/>
        </w:trPr>
        <w:tc>
          <w:tcPr>
            <w:tcW w:w="5651" w:type="dxa"/>
            <w:tcBorders>
              <w:top w:val="nil"/>
            </w:tcBorders>
          </w:tcPr>
          <w:p w14:paraId="52B98824">
            <w:pPr>
              <w:pStyle w:val="11"/>
              <w:spacing w:before="80" w:line="159" w:lineRule="exact"/>
              <w:ind w:left="85"/>
              <w:rPr>
                <w:sz w:val="28"/>
              </w:rPr>
            </w:pPr>
            <w:r>
              <w:rPr>
                <w:spacing w:val="-2"/>
                <w:sz w:val="28"/>
              </w:rPr>
              <w:t>efficiently.</w:t>
            </w:r>
          </w:p>
        </w:tc>
        <w:tc>
          <w:tcPr>
            <w:tcW w:w="1384" w:type="dxa"/>
            <w:tcBorders>
              <w:top w:val="nil"/>
            </w:tcBorders>
          </w:tcPr>
          <w:p w14:paraId="02DFF710">
            <w:pPr>
              <w:pStyle w:val="11"/>
              <w:spacing w:before="0"/>
              <w:rPr>
                <w:sz w:val="18"/>
              </w:rPr>
            </w:pPr>
          </w:p>
        </w:tc>
        <w:tc>
          <w:tcPr>
            <w:tcW w:w="1298" w:type="dxa"/>
            <w:tcBorders>
              <w:top w:val="nil"/>
            </w:tcBorders>
          </w:tcPr>
          <w:p w14:paraId="3C0FF96F">
            <w:pPr>
              <w:pStyle w:val="11"/>
              <w:spacing w:before="0"/>
              <w:rPr>
                <w:sz w:val="18"/>
              </w:rPr>
            </w:pPr>
          </w:p>
        </w:tc>
        <w:tc>
          <w:tcPr>
            <w:tcW w:w="1273" w:type="dxa"/>
            <w:tcBorders>
              <w:top w:val="nil"/>
            </w:tcBorders>
          </w:tcPr>
          <w:p w14:paraId="341B9C94">
            <w:pPr>
              <w:pStyle w:val="11"/>
              <w:spacing w:before="0"/>
              <w:rPr>
                <w:sz w:val="18"/>
              </w:rPr>
            </w:pPr>
          </w:p>
        </w:tc>
      </w:tr>
    </w:tbl>
    <w:p w14:paraId="7490D257">
      <w:pPr>
        <w:pStyle w:val="11"/>
        <w:spacing w:after="0"/>
        <w:rPr>
          <w:sz w:val="18"/>
        </w:rPr>
        <w:sectPr>
          <w:pgSz w:w="11920" w:h="16860"/>
          <w:pgMar w:top="1680" w:right="850" w:bottom="1080" w:left="0" w:header="203" w:footer="900" w:gutter="0"/>
          <w:cols w:space="720" w:num="1"/>
        </w:sectPr>
      </w:pPr>
    </w:p>
    <w:p w14:paraId="4E52F94B">
      <w:pPr>
        <w:pStyle w:val="2"/>
        <w:ind w:left="665"/>
        <w:jc w:val="center"/>
      </w:pPr>
      <w:bookmarkStart w:id="8" w:name="TABLE OF CONTENTS"/>
      <w:bookmarkEnd w:id="8"/>
      <w:r>
        <w:t>TABLE</w:t>
      </w:r>
      <w:r>
        <w:rPr>
          <w:spacing w:val="-17"/>
        </w:rPr>
        <w:t xml:space="preserve"> </w:t>
      </w:r>
      <w:r>
        <w:t>OF</w:t>
      </w:r>
      <w:r>
        <w:rPr>
          <w:spacing w:val="-20"/>
        </w:rPr>
        <w:t xml:space="preserve"> </w:t>
      </w:r>
      <w:r>
        <w:rPr>
          <w:spacing w:val="-2"/>
        </w:rPr>
        <w:t>CONTENTS</w:t>
      </w:r>
    </w:p>
    <w:p w14:paraId="4E8C68CC">
      <w:pPr>
        <w:pStyle w:val="7"/>
        <w:rPr>
          <w:b/>
          <w:sz w:val="20"/>
        </w:rPr>
      </w:pPr>
    </w:p>
    <w:p w14:paraId="06307150">
      <w:pPr>
        <w:pStyle w:val="7"/>
        <w:rPr>
          <w:b/>
          <w:sz w:val="20"/>
        </w:rPr>
      </w:pPr>
    </w:p>
    <w:p w14:paraId="76E6078B">
      <w:pPr>
        <w:pStyle w:val="7"/>
        <w:spacing w:before="104" w:after="1"/>
        <w:rPr>
          <w:b/>
          <w:sz w:val="20"/>
        </w:rPr>
      </w:pPr>
    </w:p>
    <w:tbl>
      <w:tblPr>
        <w:tblStyle w:val="6"/>
        <w:tblW w:w="0" w:type="auto"/>
        <w:tblInd w:w="157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1553"/>
        <w:gridCol w:w="6244"/>
        <w:gridCol w:w="1559"/>
      </w:tblGrid>
      <w:tr w14:paraId="5A35A99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999" w:hRule="atLeast"/>
        </w:trPr>
        <w:tc>
          <w:tcPr>
            <w:tcW w:w="1553" w:type="dxa"/>
          </w:tcPr>
          <w:p w14:paraId="4AAC22ED">
            <w:pPr>
              <w:pStyle w:val="11"/>
              <w:ind w:left="10" w:right="1"/>
              <w:jc w:val="center"/>
              <w:rPr>
                <w:b/>
                <w:sz w:val="28"/>
              </w:rPr>
            </w:pPr>
            <w:r>
              <w:rPr>
                <w:b/>
                <w:spacing w:val="-2"/>
                <w:sz w:val="28"/>
              </w:rPr>
              <w:t>CHAPTER</w:t>
            </w:r>
          </w:p>
          <w:p w14:paraId="659EB58A">
            <w:pPr>
              <w:pStyle w:val="11"/>
              <w:spacing w:before="209"/>
              <w:ind w:left="10"/>
              <w:jc w:val="center"/>
              <w:rPr>
                <w:b/>
                <w:sz w:val="28"/>
              </w:rPr>
            </w:pPr>
            <w:r>
              <w:rPr>
                <w:b/>
                <w:spacing w:val="-5"/>
                <w:sz w:val="28"/>
              </w:rPr>
              <w:t>No.</w:t>
            </w:r>
          </w:p>
        </w:tc>
        <w:tc>
          <w:tcPr>
            <w:tcW w:w="6244" w:type="dxa"/>
          </w:tcPr>
          <w:p w14:paraId="02B68F6F">
            <w:pPr>
              <w:pStyle w:val="11"/>
              <w:ind w:right="96"/>
              <w:jc w:val="center"/>
              <w:rPr>
                <w:b/>
                <w:sz w:val="28"/>
              </w:rPr>
            </w:pPr>
            <w:r>
              <w:rPr>
                <w:b/>
                <w:spacing w:val="-2"/>
                <w:sz w:val="28"/>
              </w:rPr>
              <w:t>TITLE</w:t>
            </w:r>
          </w:p>
        </w:tc>
        <w:tc>
          <w:tcPr>
            <w:tcW w:w="1559" w:type="dxa"/>
          </w:tcPr>
          <w:p w14:paraId="3A9E881B">
            <w:pPr>
              <w:pStyle w:val="11"/>
              <w:ind w:left="1" w:right="97"/>
              <w:jc w:val="center"/>
              <w:rPr>
                <w:b/>
                <w:sz w:val="28"/>
              </w:rPr>
            </w:pPr>
            <w:r>
              <w:rPr>
                <w:b/>
                <w:spacing w:val="-4"/>
                <w:sz w:val="28"/>
              </w:rPr>
              <w:t>PAGE</w:t>
            </w:r>
          </w:p>
          <w:p w14:paraId="5CEAAECD">
            <w:pPr>
              <w:pStyle w:val="11"/>
              <w:spacing w:before="209"/>
              <w:ind w:right="97"/>
              <w:jc w:val="center"/>
              <w:rPr>
                <w:b/>
                <w:sz w:val="28"/>
              </w:rPr>
            </w:pPr>
            <w:r>
              <w:rPr>
                <w:b/>
                <w:spacing w:val="-5"/>
                <w:sz w:val="28"/>
              </w:rPr>
              <w:t>No.</w:t>
            </w:r>
          </w:p>
        </w:tc>
      </w:tr>
      <w:tr w14:paraId="0153F2B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49BC9656">
            <w:pPr>
              <w:pStyle w:val="11"/>
              <w:spacing w:before="0"/>
              <w:rPr>
                <w:sz w:val="28"/>
              </w:rPr>
            </w:pPr>
          </w:p>
        </w:tc>
        <w:tc>
          <w:tcPr>
            <w:tcW w:w="6244" w:type="dxa"/>
          </w:tcPr>
          <w:p w14:paraId="2D8A741C">
            <w:pPr>
              <w:pStyle w:val="11"/>
              <w:ind w:left="85"/>
              <w:rPr>
                <w:b/>
                <w:sz w:val="28"/>
              </w:rPr>
            </w:pPr>
            <w:r>
              <w:rPr>
                <w:b/>
                <w:spacing w:val="-2"/>
                <w:sz w:val="28"/>
              </w:rPr>
              <w:t>ABSTRACT</w:t>
            </w:r>
          </w:p>
        </w:tc>
        <w:tc>
          <w:tcPr>
            <w:tcW w:w="1559" w:type="dxa"/>
          </w:tcPr>
          <w:p w14:paraId="144C2CE8">
            <w:pPr>
              <w:pStyle w:val="11"/>
              <w:spacing w:before="0"/>
              <w:rPr>
                <w:sz w:val="28"/>
              </w:rPr>
            </w:pPr>
          </w:p>
        </w:tc>
      </w:tr>
      <w:tr w14:paraId="252340D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4A2FA774">
            <w:pPr>
              <w:pStyle w:val="11"/>
              <w:ind w:left="10" w:right="107"/>
              <w:jc w:val="center"/>
              <w:rPr>
                <w:b/>
                <w:sz w:val="28"/>
              </w:rPr>
            </w:pPr>
            <w:r>
              <w:rPr>
                <w:b/>
                <w:spacing w:val="-10"/>
                <w:sz w:val="28"/>
              </w:rPr>
              <w:t>1</w:t>
            </w:r>
          </w:p>
        </w:tc>
        <w:tc>
          <w:tcPr>
            <w:tcW w:w="6244" w:type="dxa"/>
          </w:tcPr>
          <w:p w14:paraId="3AB529B0">
            <w:pPr>
              <w:pStyle w:val="11"/>
              <w:ind w:left="85"/>
              <w:rPr>
                <w:b/>
                <w:sz w:val="28"/>
              </w:rPr>
            </w:pPr>
            <w:r>
              <w:rPr>
                <w:b/>
                <w:spacing w:val="-2"/>
                <w:sz w:val="28"/>
              </w:rPr>
              <w:t>INTRODUCTION</w:t>
            </w:r>
          </w:p>
        </w:tc>
        <w:tc>
          <w:tcPr>
            <w:tcW w:w="1559" w:type="dxa"/>
          </w:tcPr>
          <w:p w14:paraId="4BAE9AC1">
            <w:pPr>
              <w:pStyle w:val="11"/>
              <w:spacing w:before="0"/>
              <w:rPr>
                <w:sz w:val="28"/>
              </w:rPr>
            </w:pPr>
          </w:p>
        </w:tc>
      </w:tr>
      <w:tr w14:paraId="6CF4A6B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7A18A102">
            <w:pPr>
              <w:pStyle w:val="11"/>
              <w:spacing w:before="0"/>
              <w:rPr>
                <w:sz w:val="28"/>
              </w:rPr>
            </w:pPr>
          </w:p>
        </w:tc>
        <w:tc>
          <w:tcPr>
            <w:tcW w:w="6244" w:type="dxa"/>
          </w:tcPr>
          <w:p w14:paraId="1A3F459B">
            <w:pPr>
              <w:pStyle w:val="11"/>
              <w:ind w:left="85"/>
              <w:rPr>
                <w:sz w:val="28"/>
              </w:rPr>
            </w:pPr>
            <w:r>
              <w:rPr>
                <w:sz w:val="28"/>
              </w:rPr>
              <w:t xml:space="preserve">1.1 </w:t>
            </w:r>
            <w:r>
              <w:rPr>
                <w:spacing w:val="-2"/>
                <w:sz w:val="28"/>
              </w:rPr>
              <w:t>OBJECTIVE</w:t>
            </w:r>
          </w:p>
        </w:tc>
        <w:tc>
          <w:tcPr>
            <w:tcW w:w="1559" w:type="dxa"/>
          </w:tcPr>
          <w:p w14:paraId="4CD031CE">
            <w:pPr>
              <w:pStyle w:val="11"/>
              <w:ind w:right="97"/>
              <w:jc w:val="center"/>
              <w:rPr>
                <w:sz w:val="28"/>
              </w:rPr>
            </w:pPr>
            <w:r>
              <w:rPr>
                <w:spacing w:val="-10"/>
                <w:sz w:val="28"/>
              </w:rPr>
              <w:t>1</w:t>
            </w:r>
          </w:p>
        </w:tc>
      </w:tr>
      <w:tr w14:paraId="2D29A99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17E141B2">
            <w:pPr>
              <w:pStyle w:val="11"/>
              <w:spacing w:before="0"/>
              <w:rPr>
                <w:sz w:val="28"/>
              </w:rPr>
            </w:pPr>
          </w:p>
        </w:tc>
        <w:tc>
          <w:tcPr>
            <w:tcW w:w="6244" w:type="dxa"/>
          </w:tcPr>
          <w:p w14:paraId="4338CCA3">
            <w:pPr>
              <w:pStyle w:val="11"/>
              <w:ind w:left="85"/>
              <w:rPr>
                <w:sz w:val="28"/>
              </w:rPr>
            </w:pPr>
            <w:r>
              <w:rPr>
                <w:sz w:val="28"/>
              </w:rPr>
              <w:t xml:space="preserve">1.2 OOPS </w:t>
            </w:r>
            <w:r>
              <w:rPr>
                <w:spacing w:val="-2"/>
                <w:sz w:val="28"/>
              </w:rPr>
              <w:t>CONCEPTS</w:t>
            </w:r>
          </w:p>
        </w:tc>
        <w:tc>
          <w:tcPr>
            <w:tcW w:w="1559" w:type="dxa"/>
          </w:tcPr>
          <w:p w14:paraId="68614B3F">
            <w:pPr>
              <w:pStyle w:val="11"/>
              <w:ind w:right="97"/>
              <w:jc w:val="center"/>
              <w:rPr>
                <w:sz w:val="28"/>
              </w:rPr>
            </w:pPr>
            <w:r>
              <w:rPr>
                <w:spacing w:val="-10"/>
                <w:sz w:val="28"/>
              </w:rPr>
              <w:t>1</w:t>
            </w:r>
          </w:p>
        </w:tc>
      </w:tr>
      <w:tr w14:paraId="3B19FD9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6" w:hRule="atLeast"/>
        </w:trPr>
        <w:tc>
          <w:tcPr>
            <w:tcW w:w="1553" w:type="dxa"/>
          </w:tcPr>
          <w:p w14:paraId="0EA2D79D">
            <w:pPr>
              <w:pStyle w:val="11"/>
              <w:spacing w:before="0"/>
              <w:rPr>
                <w:sz w:val="28"/>
              </w:rPr>
            </w:pPr>
          </w:p>
        </w:tc>
        <w:tc>
          <w:tcPr>
            <w:tcW w:w="6244" w:type="dxa"/>
          </w:tcPr>
          <w:p w14:paraId="7550CBCC">
            <w:pPr>
              <w:pStyle w:val="11"/>
              <w:ind w:left="85"/>
              <w:rPr>
                <w:sz w:val="28"/>
              </w:rPr>
            </w:pPr>
            <w:r>
              <w:rPr>
                <w:spacing w:val="-2"/>
                <w:sz w:val="28"/>
              </w:rPr>
              <w:t>1.3</w:t>
            </w:r>
            <w:r>
              <w:rPr>
                <w:spacing w:val="-6"/>
                <w:sz w:val="28"/>
              </w:rPr>
              <w:t xml:space="preserve"> </w:t>
            </w:r>
            <w:r>
              <w:rPr>
                <w:spacing w:val="-2"/>
                <w:sz w:val="28"/>
              </w:rPr>
              <w:t>LITERATURE</w:t>
            </w:r>
            <w:r>
              <w:rPr>
                <w:spacing w:val="-6"/>
                <w:sz w:val="28"/>
              </w:rPr>
              <w:t xml:space="preserve"> </w:t>
            </w:r>
            <w:r>
              <w:rPr>
                <w:spacing w:val="-2"/>
                <w:sz w:val="28"/>
              </w:rPr>
              <w:t>SURVEY</w:t>
            </w:r>
          </w:p>
        </w:tc>
        <w:tc>
          <w:tcPr>
            <w:tcW w:w="1559" w:type="dxa"/>
          </w:tcPr>
          <w:p w14:paraId="73E18DE8">
            <w:pPr>
              <w:pStyle w:val="11"/>
              <w:ind w:right="97"/>
              <w:jc w:val="center"/>
              <w:rPr>
                <w:sz w:val="28"/>
              </w:rPr>
            </w:pPr>
            <w:r>
              <w:rPr>
                <w:spacing w:val="-10"/>
                <w:sz w:val="28"/>
              </w:rPr>
              <w:t>2</w:t>
            </w:r>
          </w:p>
        </w:tc>
      </w:tr>
      <w:tr w14:paraId="5C304D8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7B6CBE19">
            <w:pPr>
              <w:pStyle w:val="11"/>
              <w:ind w:left="10" w:right="107"/>
              <w:jc w:val="center"/>
              <w:rPr>
                <w:b/>
                <w:sz w:val="28"/>
              </w:rPr>
            </w:pPr>
            <w:r>
              <w:rPr>
                <w:b/>
                <w:spacing w:val="-10"/>
                <w:sz w:val="28"/>
              </w:rPr>
              <w:t>2</w:t>
            </w:r>
          </w:p>
        </w:tc>
        <w:tc>
          <w:tcPr>
            <w:tcW w:w="6244" w:type="dxa"/>
          </w:tcPr>
          <w:p w14:paraId="52697055">
            <w:pPr>
              <w:pStyle w:val="11"/>
              <w:ind w:left="85"/>
              <w:rPr>
                <w:b/>
                <w:sz w:val="28"/>
              </w:rPr>
            </w:pPr>
            <w:r>
              <w:rPr>
                <w:b/>
                <w:sz w:val="28"/>
              </w:rPr>
              <w:t>PROJECT</w:t>
            </w:r>
            <w:r>
              <w:rPr>
                <w:b/>
                <w:spacing w:val="-9"/>
                <w:sz w:val="28"/>
              </w:rPr>
              <w:t xml:space="preserve"> </w:t>
            </w:r>
            <w:r>
              <w:rPr>
                <w:b/>
                <w:spacing w:val="-2"/>
                <w:sz w:val="28"/>
              </w:rPr>
              <w:t>METHODOLOGY</w:t>
            </w:r>
          </w:p>
        </w:tc>
        <w:tc>
          <w:tcPr>
            <w:tcW w:w="1559" w:type="dxa"/>
          </w:tcPr>
          <w:p w14:paraId="4CE3C6D0">
            <w:pPr>
              <w:pStyle w:val="11"/>
              <w:spacing w:before="0"/>
              <w:rPr>
                <w:sz w:val="28"/>
              </w:rPr>
            </w:pPr>
          </w:p>
        </w:tc>
      </w:tr>
      <w:tr w14:paraId="216ABE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4485C326">
            <w:pPr>
              <w:pStyle w:val="11"/>
              <w:spacing w:before="0"/>
              <w:rPr>
                <w:sz w:val="28"/>
              </w:rPr>
            </w:pPr>
          </w:p>
        </w:tc>
        <w:tc>
          <w:tcPr>
            <w:tcW w:w="6244" w:type="dxa"/>
          </w:tcPr>
          <w:p w14:paraId="0E8730AB">
            <w:pPr>
              <w:pStyle w:val="11"/>
              <w:ind w:left="85"/>
              <w:rPr>
                <w:sz w:val="28"/>
              </w:rPr>
            </w:pPr>
            <w:r>
              <w:rPr>
                <w:sz w:val="28"/>
              </w:rPr>
              <w:t>2.1</w:t>
            </w:r>
            <w:r>
              <w:rPr>
                <w:spacing w:val="-2"/>
                <w:sz w:val="28"/>
              </w:rPr>
              <w:t xml:space="preserve"> </w:t>
            </w:r>
            <w:r>
              <w:rPr>
                <w:sz w:val="28"/>
              </w:rPr>
              <w:t>PROPOSED</w:t>
            </w:r>
            <w:r>
              <w:rPr>
                <w:spacing w:val="-6"/>
                <w:sz w:val="28"/>
              </w:rPr>
              <w:t xml:space="preserve"> </w:t>
            </w:r>
            <w:r>
              <w:rPr>
                <w:spacing w:val="-4"/>
                <w:sz w:val="28"/>
              </w:rPr>
              <w:t>WORK</w:t>
            </w:r>
          </w:p>
        </w:tc>
        <w:tc>
          <w:tcPr>
            <w:tcW w:w="1559" w:type="dxa"/>
          </w:tcPr>
          <w:p w14:paraId="3C9A6E7E">
            <w:pPr>
              <w:pStyle w:val="11"/>
              <w:ind w:right="97"/>
              <w:jc w:val="center"/>
              <w:rPr>
                <w:sz w:val="28"/>
              </w:rPr>
            </w:pPr>
            <w:r>
              <w:rPr>
                <w:spacing w:val="-10"/>
                <w:sz w:val="28"/>
              </w:rPr>
              <w:t>3</w:t>
            </w:r>
          </w:p>
        </w:tc>
      </w:tr>
      <w:tr w14:paraId="2C4CE1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394C8E0E">
            <w:pPr>
              <w:pStyle w:val="11"/>
              <w:spacing w:before="0"/>
              <w:rPr>
                <w:sz w:val="28"/>
              </w:rPr>
            </w:pPr>
          </w:p>
        </w:tc>
        <w:tc>
          <w:tcPr>
            <w:tcW w:w="6244" w:type="dxa"/>
          </w:tcPr>
          <w:p w14:paraId="7EC6B816">
            <w:pPr>
              <w:pStyle w:val="11"/>
              <w:ind w:left="85"/>
              <w:rPr>
                <w:sz w:val="28"/>
              </w:rPr>
            </w:pPr>
            <w:r>
              <w:rPr>
                <w:sz w:val="28"/>
              </w:rPr>
              <w:t>2.2</w:t>
            </w:r>
            <w:r>
              <w:rPr>
                <w:spacing w:val="-16"/>
                <w:sz w:val="28"/>
              </w:rPr>
              <w:t xml:space="preserve"> </w:t>
            </w:r>
            <w:r>
              <w:rPr>
                <w:spacing w:val="-2"/>
                <w:sz w:val="28"/>
              </w:rPr>
              <w:t>ARCHITECTURE</w:t>
            </w:r>
          </w:p>
        </w:tc>
        <w:tc>
          <w:tcPr>
            <w:tcW w:w="1559" w:type="dxa"/>
          </w:tcPr>
          <w:p w14:paraId="4FF6347A">
            <w:pPr>
              <w:pStyle w:val="11"/>
              <w:ind w:right="97"/>
              <w:jc w:val="center"/>
              <w:rPr>
                <w:sz w:val="28"/>
              </w:rPr>
            </w:pPr>
            <w:r>
              <w:rPr>
                <w:spacing w:val="-5"/>
                <w:sz w:val="28"/>
              </w:rPr>
              <w:t>3,4</w:t>
            </w:r>
          </w:p>
        </w:tc>
      </w:tr>
      <w:tr w14:paraId="002D48D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60A57AA4">
            <w:pPr>
              <w:pStyle w:val="11"/>
              <w:ind w:left="10" w:right="107"/>
              <w:jc w:val="center"/>
              <w:rPr>
                <w:b/>
                <w:sz w:val="28"/>
              </w:rPr>
            </w:pPr>
            <w:r>
              <w:rPr>
                <w:b/>
                <w:spacing w:val="-10"/>
                <w:sz w:val="28"/>
              </w:rPr>
              <w:t>3</w:t>
            </w:r>
          </w:p>
        </w:tc>
        <w:tc>
          <w:tcPr>
            <w:tcW w:w="6244" w:type="dxa"/>
          </w:tcPr>
          <w:p w14:paraId="21C2BC77">
            <w:pPr>
              <w:pStyle w:val="11"/>
              <w:ind w:left="85"/>
              <w:rPr>
                <w:b/>
                <w:sz w:val="28"/>
              </w:rPr>
            </w:pPr>
            <w:r>
              <w:rPr>
                <w:b/>
                <w:sz w:val="28"/>
              </w:rPr>
              <w:t>MODULE</w:t>
            </w:r>
            <w:r>
              <w:rPr>
                <w:b/>
                <w:spacing w:val="-1"/>
                <w:sz w:val="28"/>
              </w:rPr>
              <w:t xml:space="preserve"> </w:t>
            </w:r>
            <w:r>
              <w:rPr>
                <w:b/>
                <w:spacing w:val="-2"/>
                <w:sz w:val="28"/>
              </w:rPr>
              <w:t>DESCRIPTION</w:t>
            </w:r>
          </w:p>
        </w:tc>
        <w:tc>
          <w:tcPr>
            <w:tcW w:w="1559" w:type="dxa"/>
          </w:tcPr>
          <w:p w14:paraId="44D9F70A">
            <w:pPr>
              <w:pStyle w:val="11"/>
              <w:spacing w:before="0"/>
              <w:rPr>
                <w:sz w:val="28"/>
              </w:rPr>
            </w:pPr>
          </w:p>
        </w:tc>
      </w:tr>
      <w:tr w14:paraId="0D61F75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64A59EE3">
            <w:pPr>
              <w:pStyle w:val="11"/>
              <w:spacing w:before="0"/>
              <w:rPr>
                <w:sz w:val="28"/>
              </w:rPr>
            </w:pPr>
          </w:p>
        </w:tc>
        <w:tc>
          <w:tcPr>
            <w:tcW w:w="6244" w:type="dxa"/>
          </w:tcPr>
          <w:p w14:paraId="0D33730D">
            <w:pPr>
              <w:pStyle w:val="11"/>
              <w:ind w:left="85"/>
              <w:rPr>
                <w:sz w:val="28"/>
              </w:rPr>
            </w:pPr>
            <w:r>
              <w:rPr>
                <w:sz w:val="28"/>
              </w:rPr>
              <w:t>3.1</w:t>
            </w:r>
            <w:r>
              <w:rPr>
                <w:spacing w:val="-4"/>
                <w:sz w:val="28"/>
              </w:rPr>
              <w:t xml:space="preserve"> </w:t>
            </w:r>
            <w:r>
              <w:rPr>
                <w:sz w:val="28"/>
              </w:rPr>
              <w:t>CUSTOMER</w:t>
            </w:r>
            <w:r>
              <w:rPr>
                <w:spacing w:val="-3"/>
                <w:sz w:val="28"/>
              </w:rPr>
              <w:t xml:space="preserve"> </w:t>
            </w:r>
            <w:r>
              <w:rPr>
                <w:sz w:val="28"/>
              </w:rPr>
              <w:t>MANAGEMENT</w:t>
            </w:r>
            <w:r>
              <w:rPr>
                <w:spacing w:val="-9"/>
                <w:sz w:val="28"/>
              </w:rPr>
              <w:t xml:space="preserve"> </w:t>
            </w:r>
            <w:r>
              <w:rPr>
                <w:spacing w:val="-2"/>
                <w:sz w:val="28"/>
              </w:rPr>
              <w:t>MODULE</w:t>
            </w:r>
          </w:p>
        </w:tc>
        <w:tc>
          <w:tcPr>
            <w:tcW w:w="1559" w:type="dxa"/>
          </w:tcPr>
          <w:p w14:paraId="3AE193CE">
            <w:pPr>
              <w:pStyle w:val="11"/>
              <w:ind w:right="97"/>
              <w:jc w:val="center"/>
              <w:rPr>
                <w:sz w:val="28"/>
              </w:rPr>
            </w:pPr>
            <w:r>
              <w:rPr>
                <w:spacing w:val="-10"/>
                <w:sz w:val="28"/>
              </w:rPr>
              <w:t>5</w:t>
            </w:r>
          </w:p>
        </w:tc>
      </w:tr>
      <w:tr w14:paraId="31A839C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6AB10364">
            <w:pPr>
              <w:pStyle w:val="11"/>
              <w:spacing w:before="0"/>
              <w:rPr>
                <w:sz w:val="28"/>
              </w:rPr>
            </w:pPr>
          </w:p>
        </w:tc>
        <w:tc>
          <w:tcPr>
            <w:tcW w:w="6244" w:type="dxa"/>
          </w:tcPr>
          <w:p w14:paraId="14D9C48A">
            <w:pPr>
              <w:pStyle w:val="11"/>
              <w:ind w:left="85"/>
              <w:rPr>
                <w:sz w:val="28"/>
              </w:rPr>
            </w:pPr>
            <w:r>
              <w:rPr>
                <w:sz w:val="28"/>
              </w:rPr>
              <w:t>3.2</w:t>
            </w:r>
            <w:r>
              <w:rPr>
                <w:spacing w:val="-2"/>
                <w:sz w:val="28"/>
              </w:rPr>
              <w:t xml:space="preserve"> </w:t>
            </w:r>
            <w:r>
              <w:rPr>
                <w:sz w:val="28"/>
              </w:rPr>
              <w:t>USAGE</w:t>
            </w:r>
            <w:r>
              <w:rPr>
                <w:spacing w:val="-7"/>
                <w:sz w:val="28"/>
              </w:rPr>
              <w:t xml:space="preserve"> </w:t>
            </w:r>
            <w:r>
              <w:rPr>
                <w:sz w:val="28"/>
              </w:rPr>
              <w:t>TRACKING</w:t>
            </w:r>
            <w:r>
              <w:rPr>
                <w:spacing w:val="-1"/>
                <w:sz w:val="28"/>
              </w:rPr>
              <w:t xml:space="preserve"> </w:t>
            </w:r>
            <w:r>
              <w:rPr>
                <w:spacing w:val="-2"/>
                <w:sz w:val="28"/>
              </w:rPr>
              <w:t>MODULE</w:t>
            </w:r>
          </w:p>
        </w:tc>
        <w:tc>
          <w:tcPr>
            <w:tcW w:w="1559" w:type="dxa"/>
          </w:tcPr>
          <w:p w14:paraId="2BC6A59B">
            <w:pPr>
              <w:pStyle w:val="11"/>
              <w:ind w:right="97"/>
              <w:jc w:val="center"/>
              <w:rPr>
                <w:sz w:val="28"/>
              </w:rPr>
            </w:pPr>
            <w:r>
              <w:rPr>
                <w:spacing w:val="-10"/>
                <w:sz w:val="28"/>
              </w:rPr>
              <w:t>5</w:t>
            </w:r>
          </w:p>
        </w:tc>
      </w:tr>
      <w:tr w14:paraId="6BCDD0D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266D8A14">
            <w:pPr>
              <w:pStyle w:val="11"/>
              <w:spacing w:before="0"/>
              <w:rPr>
                <w:sz w:val="28"/>
              </w:rPr>
            </w:pPr>
          </w:p>
        </w:tc>
        <w:tc>
          <w:tcPr>
            <w:tcW w:w="6244" w:type="dxa"/>
          </w:tcPr>
          <w:p w14:paraId="08E9095E">
            <w:pPr>
              <w:pStyle w:val="11"/>
              <w:ind w:left="85"/>
              <w:rPr>
                <w:sz w:val="28"/>
              </w:rPr>
            </w:pPr>
            <w:r>
              <w:rPr>
                <w:sz w:val="28"/>
              </w:rPr>
              <w:t>3.3</w:t>
            </w:r>
            <w:r>
              <w:rPr>
                <w:spacing w:val="-18"/>
                <w:sz w:val="28"/>
              </w:rPr>
              <w:t xml:space="preserve"> </w:t>
            </w:r>
            <w:r>
              <w:rPr>
                <w:sz w:val="28"/>
              </w:rPr>
              <w:t>BILLING</w:t>
            </w:r>
            <w:r>
              <w:rPr>
                <w:spacing w:val="-15"/>
                <w:sz w:val="28"/>
              </w:rPr>
              <w:t xml:space="preserve"> </w:t>
            </w:r>
            <w:r>
              <w:rPr>
                <w:sz w:val="28"/>
              </w:rPr>
              <w:t>&amp;</w:t>
            </w:r>
            <w:r>
              <w:rPr>
                <w:spacing w:val="-14"/>
                <w:sz w:val="28"/>
              </w:rPr>
              <w:t xml:space="preserve"> </w:t>
            </w:r>
            <w:r>
              <w:rPr>
                <w:sz w:val="28"/>
              </w:rPr>
              <w:t>PAYMENT</w:t>
            </w:r>
            <w:r>
              <w:rPr>
                <w:spacing w:val="-17"/>
                <w:sz w:val="28"/>
              </w:rPr>
              <w:t xml:space="preserve"> </w:t>
            </w:r>
            <w:r>
              <w:rPr>
                <w:spacing w:val="-2"/>
                <w:sz w:val="28"/>
              </w:rPr>
              <w:t>MODULE</w:t>
            </w:r>
          </w:p>
        </w:tc>
        <w:tc>
          <w:tcPr>
            <w:tcW w:w="1559" w:type="dxa"/>
          </w:tcPr>
          <w:p w14:paraId="25721D2C">
            <w:pPr>
              <w:pStyle w:val="11"/>
              <w:ind w:right="97"/>
              <w:jc w:val="center"/>
              <w:rPr>
                <w:sz w:val="28"/>
              </w:rPr>
            </w:pPr>
            <w:r>
              <w:rPr>
                <w:spacing w:val="-10"/>
                <w:sz w:val="28"/>
              </w:rPr>
              <w:t>5</w:t>
            </w:r>
          </w:p>
        </w:tc>
      </w:tr>
      <w:tr w14:paraId="7CBF31E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942" w:hRule="atLeast"/>
        </w:trPr>
        <w:tc>
          <w:tcPr>
            <w:tcW w:w="1553" w:type="dxa"/>
          </w:tcPr>
          <w:p w14:paraId="64A4CE5D">
            <w:pPr>
              <w:pStyle w:val="11"/>
              <w:spacing w:before="0"/>
              <w:rPr>
                <w:sz w:val="28"/>
              </w:rPr>
            </w:pPr>
          </w:p>
        </w:tc>
        <w:tc>
          <w:tcPr>
            <w:tcW w:w="6244" w:type="dxa"/>
          </w:tcPr>
          <w:p w14:paraId="649303FA">
            <w:pPr>
              <w:pStyle w:val="11"/>
              <w:ind w:left="85"/>
              <w:rPr>
                <w:sz w:val="28"/>
              </w:rPr>
            </w:pPr>
            <w:r>
              <w:rPr>
                <w:sz w:val="28"/>
              </w:rPr>
              <w:t>3.4</w:t>
            </w:r>
            <w:r>
              <w:rPr>
                <w:spacing w:val="-8"/>
                <w:sz w:val="28"/>
              </w:rPr>
              <w:t xml:space="preserve"> </w:t>
            </w:r>
            <w:r>
              <w:rPr>
                <w:sz w:val="28"/>
              </w:rPr>
              <w:t>TROUBLESHOOTING</w:t>
            </w:r>
            <w:r>
              <w:rPr>
                <w:spacing w:val="-2"/>
                <w:sz w:val="28"/>
              </w:rPr>
              <w:t xml:space="preserve"> </w:t>
            </w:r>
            <w:r>
              <w:rPr>
                <w:sz w:val="28"/>
              </w:rPr>
              <w:t>&amp;</w:t>
            </w:r>
            <w:r>
              <w:rPr>
                <w:spacing w:val="-2"/>
                <w:sz w:val="28"/>
              </w:rPr>
              <w:t xml:space="preserve"> SUPPORTING</w:t>
            </w:r>
          </w:p>
          <w:p w14:paraId="2BBF50F3">
            <w:pPr>
              <w:pStyle w:val="11"/>
              <w:spacing w:before="152"/>
              <w:ind w:left="85"/>
              <w:rPr>
                <w:sz w:val="28"/>
              </w:rPr>
            </w:pPr>
            <w:r>
              <w:rPr>
                <w:spacing w:val="-2"/>
                <w:sz w:val="28"/>
              </w:rPr>
              <w:t>MODULE</w:t>
            </w:r>
          </w:p>
        </w:tc>
        <w:tc>
          <w:tcPr>
            <w:tcW w:w="1559" w:type="dxa"/>
          </w:tcPr>
          <w:p w14:paraId="688B1AD5">
            <w:pPr>
              <w:pStyle w:val="11"/>
              <w:ind w:right="97"/>
              <w:jc w:val="center"/>
              <w:rPr>
                <w:sz w:val="28"/>
              </w:rPr>
            </w:pPr>
            <w:r>
              <w:rPr>
                <w:spacing w:val="-10"/>
                <w:sz w:val="28"/>
              </w:rPr>
              <w:t>6</w:t>
            </w:r>
          </w:p>
        </w:tc>
      </w:tr>
      <w:tr w14:paraId="7C85373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10B19F7D">
            <w:pPr>
              <w:pStyle w:val="11"/>
              <w:spacing w:before="0"/>
              <w:rPr>
                <w:sz w:val="28"/>
              </w:rPr>
            </w:pPr>
          </w:p>
        </w:tc>
        <w:tc>
          <w:tcPr>
            <w:tcW w:w="6244" w:type="dxa"/>
          </w:tcPr>
          <w:p w14:paraId="3C47540B">
            <w:pPr>
              <w:pStyle w:val="11"/>
              <w:ind w:left="85"/>
              <w:rPr>
                <w:sz w:val="28"/>
              </w:rPr>
            </w:pPr>
            <w:r>
              <w:rPr>
                <w:spacing w:val="-2"/>
                <w:sz w:val="28"/>
              </w:rPr>
              <w:t>3.5</w:t>
            </w:r>
            <w:r>
              <w:rPr>
                <w:spacing w:val="-10"/>
                <w:sz w:val="28"/>
              </w:rPr>
              <w:t xml:space="preserve"> </w:t>
            </w:r>
            <w:r>
              <w:rPr>
                <w:spacing w:val="-2"/>
                <w:sz w:val="28"/>
              </w:rPr>
              <w:t>NOTIFICATION</w:t>
            </w:r>
            <w:r>
              <w:rPr>
                <w:spacing w:val="-16"/>
                <w:sz w:val="28"/>
              </w:rPr>
              <w:t xml:space="preserve"> </w:t>
            </w:r>
            <w:r>
              <w:rPr>
                <w:spacing w:val="-2"/>
                <w:sz w:val="28"/>
              </w:rPr>
              <w:t>AND</w:t>
            </w:r>
            <w:r>
              <w:rPr>
                <w:spacing w:val="-16"/>
                <w:sz w:val="28"/>
              </w:rPr>
              <w:t xml:space="preserve"> </w:t>
            </w:r>
            <w:r>
              <w:rPr>
                <w:spacing w:val="-2"/>
                <w:sz w:val="28"/>
              </w:rPr>
              <w:t>ALERTS MODULE</w:t>
            </w:r>
          </w:p>
        </w:tc>
        <w:tc>
          <w:tcPr>
            <w:tcW w:w="1559" w:type="dxa"/>
          </w:tcPr>
          <w:p w14:paraId="49C09DF6">
            <w:pPr>
              <w:pStyle w:val="11"/>
              <w:ind w:right="97"/>
              <w:jc w:val="center"/>
              <w:rPr>
                <w:sz w:val="28"/>
              </w:rPr>
            </w:pPr>
            <w:r>
              <w:rPr>
                <w:spacing w:val="-10"/>
                <w:sz w:val="28"/>
              </w:rPr>
              <w:t>6</w:t>
            </w:r>
          </w:p>
        </w:tc>
      </w:tr>
      <w:tr w14:paraId="447C21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63161E17">
            <w:pPr>
              <w:pStyle w:val="11"/>
              <w:ind w:left="10" w:right="107"/>
              <w:jc w:val="center"/>
              <w:rPr>
                <w:b/>
                <w:sz w:val="28"/>
              </w:rPr>
            </w:pPr>
            <w:r>
              <w:rPr>
                <w:b/>
                <w:spacing w:val="-10"/>
                <w:sz w:val="28"/>
              </w:rPr>
              <w:t>4</w:t>
            </w:r>
          </w:p>
        </w:tc>
        <w:tc>
          <w:tcPr>
            <w:tcW w:w="6244" w:type="dxa"/>
          </w:tcPr>
          <w:p w14:paraId="02A739E2">
            <w:pPr>
              <w:pStyle w:val="11"/>
              <w:ind w:left="85"/>
              <w:rPr>
                <w:b/>
                <w:sz w:val="28"/>
              </w:rPr>
            </w:pPr>
            <w:r>
              <w:rPr>
                <w:b/>
                <w:spacing w:val="-2"/>
                <w:sz w:val="28"/>
              </w:rPr>
              <w:t>RESULTS</w:t>
            </w:r>
            <w:r>
              <w:rPr>
                <w:b/>
                <w:spacing w:val="-16"/>
                <w:sz w:val="28"/>
              </w:rPr>
              <w:t xml:space="preserve"> </w:t>
            </w:r>
            <w:r>
              <w:rPr>
                <w:b/>
                <w:spacing w:val="-2"/>
                <w:sz w:val="28"/>
              </w:rPr>
              <w:t>AND</w:t>
            </w:r>
            <w:r>
              <w:rPr>
                <w:b/>
                <w:spacing w:val="-8"/>
                <w:sz w:val="28"/>
              </w:rPr>
              <w:t xml:space="preserve"> </w:t>
            </w:r>
            <w:r>
              <w:rPr>
                <w:b/>
                <w:spacing w:val="-2"/>
                <w:sz w:val="28"/>
              </w:rPr>
              <w:t>DISCUSSION</w:t>
            </w:r>
          </w:p>
        </w:tc>
        <w:tc>
          <w:tcPr>
            <w:tcW w:w="1559" w:type="dxa"/>
          </w:tcPr>
          <w:p w14:paraId="22E94D7A">
            <w:pPr>
              <w:pStyle w:val="11"/>
              <w:ind w:left="1" w:right="97"/>
              <w:jc w:val="center"/>
              <w:rPr>
                <w:b/>
                <w:sz w:val="28"/>
              </w:rPr>
            </w:pPr>
            <w:r>
              <w:rPr>
                <w:b/>
                <w:sz w:val="28"/>
              </w:rPr>
              <w:t>7</w:t>
            </w:r>
            <w:r>
              <w:rPr>
                <w:b/>
                <w:spacing w:val="-1"/>
                <w:sz w:val="28"/>
              </w:rPr>
              <w:t xml:space="preserve"> </w:t>
            </w:r>
            <w:r>
              <w:rPr>
                <w:b/>
                <w:sz w:val="28"/>
              </w:rPr>
              <w:t xml:space="preserve">and </w:t>
            </w:r>
            <w:r>
              <w:rPr>
                <w:b/>
                <w:spacing w:val="-10"/>
                <w:sz w:val="28"/>
              </w:rPr>
              <w:t>8</w:t>
            </w:r>
          </w:p>
        </w:tc>
      </w:tr>
      <w:tr w14:paraId="3B3903B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51B75B27">
            <w:pPr>
              <w:pStyle w:val="11"/>
              <w:ind w:left="10" w:right="107"/>
              <w:jc w:val="center"/>
              <w:rPr>
                <w:b/>
                <w:sz w:val="28"/>
              </w:rPr>
            </w:pPr>
            <w:r>
              <w:rPr>
                <w:b/>
                <w:spacing w:val="-10"/>
                <w:sz w:val="28"/>
              </w:rPr>
              <w:t>5</w:t>
            </w:r>
          </w:p>
        </w:tc>
        <w:tc>
          <w:tcPr>
            <w:tcW w:w="6244" w:type="dxa"/>
          </w:tcPr>
          <w:p w14:paraId="5503C69E">
            <w:pPr>
              <w:pStyle w:val="11"/>
              <w:ind w:left="85"/>
              <w:rPr>
                <w:b/>
                <w:sz w:val="28"/>
              </w:rPr>
            </w:pPr>
            <w:r>
              <w:rPr>
                <w:b/>
                <w:spacing w:val="-2"/>
                <w:sz w:val="28"/>
              </w:rPr>
              <w:t>CONCLUSION</w:t>
            </w:r>
          </w:p>
        </w:tc>
        <w:tc>
          <w:tcPr>
            <w:tcW w:w="1559" w:type="dxa"/>
          </w:tcPr>
          <w:p w14:paraId="49C80183">
            <w:pPr>
              <w:pStyle w:val="11"/>
              <w:ind w:right="97"/>
              <w:jc w:val="center"/>
              <w:rPr>
                <w:b/>
                <w:sz w:val="28"/>
              </w:rPr>
            </w:pPr>
            <w:r>
              <w:rPr>
                <w:b/>
                <w:spacing w:val="-10"/>
                <w:sz w:val="28"/>
              </w:rPr>
              <w:t>9</w:t>
            </w:r>
          </w:p>
        </w:tc>
      </w:tr>
      <w:tr w14:paraId="79C385E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685825DC">
            <w:pPr>
              <w:pStyle w:val="11"/>
              <w:spacing w:before="0"/>
              <w:rPr>
                <w:sz w:val="28"/>
              </w:rPr>
            </w:pPr>
          </w:p>
        </w:tc>
        <w:tc>
          <w:tcPr>
            <w:tcW w:w="6244" w:type="dxa"/>
          </w:tcPr>
          <w:p w14:paraId="50B78C05">
            <w:pPr>
              <w:pStyle w:val="11"/>
              <w:ind w:left="85"/>
              <w:rPr>
                <w:b/>
                <w:sz w:val="28"/>
              </w:rPr>
            </w:pPr>
            <w:r>
              <w:rPr>
                <w:b/>
                <w:spacing w:val="-2"/>
                <w:sz w:val="28"/>
              </w:rPr>
              <w:t>REFERENCES</w:t>
            </w:r>
          </w:p>
        </w:tc>
        <w:tc>
          <w:tcPr>
            <w:tcW w:w="1559" w:type="dxa"/>
          </w:tcPr>
          <w:p w14:paraId="3470A968">
            <w:pPr>
              <w:pStyle w:val="11"/>
              <w:ind w:right="97"/>
              <w:jc w:val="center"/>
              <w:rPr>
                <w:b/>
                <w:sz w:val="28"/>
              </w:rPr>
            </w:pPr>
            <w:r>
              <w:rPr>
                <w:b/>
                <w:spacing w:val="-10"/>
                <w:sz w:val="28"/>
              </w:rPr>
              <w:t>9</w:t>
            </w:r>
          </w:p>
        </w:tc>
      </w:tr>
      <w:tr w14:paraId="09AC10B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68" w:hRule="atLeast"/>
        </w:trPr>
        <w:tc>
          <w:tcPr>
            <w:tcW w:w="1553" w:type="dxa"/>
          </w:tcPr>
          <w:p w14:paraId="44D384DB">
            <w:pPr>
              <w:pStyle w:val="11"/>
              <w:spacing w:before="0"/>
              <w:rPr>
                <w:sz w:val="28"/>
              </w:rPr>
            </w:pPr>
          </w:p>
        </w:tc>
        <w:tc>
          <w:tcPr>
            <w:tcW w:w="6244" w:type="dxa"/>
          </w:tcPr>
          <w:p w14:paraId="613B4EFF">
            <w:pPr>
              <w:pStyle w:val="11"/>
              <w:ind w:left="85"/>
              <w:rPr>
                <w:b/>
                <w:sz w:val="28"/>
              </w:rPr>
            </w:pPr>
            <w:r>
              <w:rPr>
                <w:b/>
                <w:spacing w:val="-2"/>
                <w:sz w:val="28"/>
              </w:rPr>
              <w:t>APPENDIX</w:t>
            </w:r>
          </w:p>
        </w:tc>
        <w:tc>
          <w:tcPr>
            <w:tcW w:w="1559" w:type="dxa"/>
          </w:tcPr>
          <w:p w14:paraId="4CA218B5">
            <w:pPr>
              <w:pStyle w:val="11"/>
              <w:ind w:right="97"/>
              <w:jc w:val="center"/>
              <w:rPr>
                <w:b/>
                <w:sz w:val="28"/>
              </w:rPr>
            </w:pPr>
            <w:r>
              <w:rPr>
                <w:b/>
                <w:spacing w:val="-5"/>
                <w:sz w:val="28"/>
              </w:rPr>
              <w:t>10</w:t>
            </w:r>
          </w:p>
        </w:tc>
      </w:tr>
    </w:tbl>
    <w:p w14:paraId="2DD7A8B9">
      <w:pPr>
        <w:pStyle w:val="11"/>
        <w:spacing w:after="0"/>
        <w:jc w:val="center"/>
        <w:rPr>
          <w:b/>
          <w:sz w:val="28"/>
        </w:rPr>
        <w:sectPr>
          <w:headerReference r:id="rId10" w:type="default"/>
          <w:footerReference r:id="rId11" w:type="default"/>
          <w:pgSz w:w="11920" w:h="16860"/>
          <w:pgMar w:top="1680" w:right="850" w:bottom="1080" w:left="0" w:header="203" w:footer="900" w:gutter="0"/>
          <w:cols w:space="720" w:num="1"/>
        </w:sectPr>
      </w:pPr>
    </w:p>
    <w:p w14:paraId="29308D76">
      <w:pPr>
        <w:pStyle w:val="7"/>
        <w:rPr>
          <w:b/>
        </w:rPr>
      </w:pPr>
    </w:p>
    <w:p w14:paraId="2836AEE3">
      <w:pPr>
        <w:pStyle w:val="7"/>
        <w:rPr>
          <w:b/>
        </w:rPr>
      </w:pPr>
    </w:p>
    <w:p w14:paraId="09E8D7D7">
      <w:pPr>
        <w:pStyle w:val="7"/>
        <w:rPr>
          <w:b/>
        </w:rPr>
      </w:pPr>
    </w:p>
    <w:p w14:paraId="4631DBD3">
      <w:pPr>
        <w:pStyle w:val="7"/>
        <w:spacing w:before="9"/>
        <w:rPr>
          <w:b/>
        </w:rPr>
      </w:pPr>
    </w:p>
    <w:p w14:paraId="17F531EE">
      <w:pPr>
        <w:pStyle w:val="10"/>
        <w:numPr>
          <w:ilvl w:val="0"/>
          <w:numId w:val="4"/>
        </w:numPr>
        <w:tabs>
          <w:tab w:val="left" w:pos="1859"/>
        </w:tabs>
        <w:spacing w:before="0" w:after="0" w:line="240" w:lineRule="auto"/>
        <w:ind w:left="1859" w:right="0" w:hanging="419"/>
        <w:jc w:val="left"/>
        <w:rPr>
          <w:b/>
          <w:sz w:val="28"/>
        </w:rPr>
      </w:pPr>
      <w:bookmarkStart w:id="9" w:name="OBJECTIVE"/>
      <w:bookmarkEnd w:id="9"/>
      <w:r>
        <w:rPr>
          <w:b/>
          <w:spacing w:val="-2"/>
          <w:sz w:val="28"/>
        </w:rPr>
        <w:t>OBJECTIVE</w:t>
      </w:r>
    </w:p>
    <w:p w14:paraId="79A48BE4">
      <w:pPr>
        <w:pStyle w:val="2"/>
        <w:spacing w:line="393" w:lineRule="auto"/>
        <w:ind w:left="1396" w:right="3593" w:firstLine="367"/>
      </w:pPr>
      <w:r>
        <w:rPr>
          <w:b w:val="0"/>
        </w:rPr>
        <w:br w:type="column"/>
      </w:r>
      <w:bookmarkStart w:id="10" w:name="CHAPTER 1"/>
      <w:bookmarkEnd w:id="10"/>
      <w:r>
        <w:t xml:space="preserve">CHAPTER 1 </w:t>
      </w:r>
      <w:bookmarkStart w:id="11" w:name="INTRODUCTION"/>
      <w:bookmarkEnd w:id="11"/>
      <w:r>
        <w:rPr>
          <w:spacing w:val="-2"/>
        </w:rPr>
        <w:t>INTRODUCTION</w:t>
      </w:r>
    </w:p>
    <w:p w14:paraId="1AD14932">
      <w:pPr>
        <w:pStyle w:val="2"/>
        <w:spacing w:after="0" w:line="393" w:lineRule="auto"/>
        <w:sectPr>
          <w:headerReference r:id="rId12" w:type="default"/>
          <w:footerReference r:id="rId13" w:type="default"/>
          <w:pgSz w:w="11920" w:h="16860"/>
          <w:pgMar w:top="1680" w:right="850" w:bottom="1100" w:left="0" w:header="203" w:footer="902" w:gutter="0"/>
          <w:pgNumType w:start="1"/>
          <w:cols w:equalWidth="0" w:num="2">
            <w:col w:w="3479" w:space="40"/>
            <w:col w:w="7551"/>
          </w:cols>
        </w:sectPr>
      </w:pPr>
    </w:p>
    <w:p w14:paraId="7E1FC361">
      <w:pPr>
        <w:pStyle w:val="7"/>
        <w:spacing w:before="278" w:line="369" w:lineRule="auto"/>
        <w:ind w:left="1440" w:right="10"/>
        <w:jc w:val="both"/>
      </w:pPr>
      <w:bookmarkStart w:id="12" w:name="The main objective of the ISP Automation"/>
      <w:bookmarkEnd w:id="12"/>
      <w:r>
        <w:t>The main objective of the ISP Automation System is to provide a centralized</w:t>
      </w:r>
      <w:r>
        <w:rPr>
          <w:spacing w:val="40"/>
        </w:rPr>
        <w:t xml:space="preserve"> </w:t>
      </w:r>
      <w:r>
        <w:t>platform for managing customers, billing, network usage, and technical support efficiently. It aims to automate routine ISP operations such as invoice generation, ticket handling, and performance monitoring. The system ensures faster decision- making</w:t>
      </w:r>
      <w:r>
        <w:rPr>
          <w:spacing w:val="-2"/>
        </w:rPr>
        <w:t xml:space="preserve"> </w:t>
      </w:r>
      <w:r>
        <w:t>through</w:t>
      </w:r>
      <w:r>
        <w:rPr>
          <w:spacing w:val="-2"/>
        </w:rPr>
        <w:t xml:space="preserve"> </w:t>
      </w:r>
      <w:r>
        <w:t>real-time</w:t>
      </w:r>
      <w:r>
        <w:rPr>
          <w:spacing w:val="-2"/>
        </w:rPr>
        <w:t xml:space="preserve"> </w:t>
      </w:r>
      <w:r>
        <w:t>data</w:t>
      </w:r>
      <w:r>
        <w:rPr>
          <w:spacing w:val="-2"/>
        </w:rPr>
        <w:t xml:space="preserve"> </w:t>
      </w:r>
      <w:r>
        <w:t>visualization</w:t>
      </w:r>
      <w:r>
        <w:rPr>
          <w:spacing w:val="-2"/>
        </w:rPr>
        <w:t xml:space="preserve"> </w:t>
      </w:r>
      <w:r>
        <w:t>and</w:t>
      </w:r>
      <w:r>
        <w:rPr>
          <w:spacing w:val="-2"/>
        </w:rPr>
        <w:t xml:space="preserve"> </w:t>
      </w:r>
      <w:r>
        <w:t>improves</w:t>
      </w:r>
      <w:r>
        <w:rPr>
          <w:spacing w:val="-2"/>
        </w:rPr>
        <w:t xml:space="preserve"> </w:t>
      </w:r>
      <w:r>
        <w:t>service</w:t>
      </w:r>
      <w:r>
        <w:rPr>
          <w:spacing w:val="-2"/>
        </w:rPr>
        <w:t xml:space="preserve"> </w:t>
      </w:r>
      <w:r>
        <w:t>quality</w:t>
      </w:r>
      <w:r>
        <w:rPr>
          <w:spacing w:val="-2"/>
        </w:rPr>
        <w:t xml:space="preserve"> </w:t>
      </w:r>
      <w:r>
        <w:t>by</w:t>
      </w:r>
      <w:r>
        <w:rPr>
          <w:spacing w:val="-2"/>
        </w:rPr>
        <w:t xml:space="preserve"> </w:t>
      </w:r>
      <w:r>
        <w:t>reducing manual errors.</w:t>
      </w:r>
    </w:p>
    <w:p w14:paraId="264EC126">
      <w:pPr>
        <w:pStyle w:val="3"/>
        <w:numPr>
          <w:ilvl w:val="0"/>
          <w:numId w:val="4"/>
        </w:numPr>
        <w:tabs>
          <w:tab w:val="left" w:pos="1859"/>
        </w:tabs>
        <w:spacing w:before="282" w:after="0" w:line="240" w:lineRule="auto"/>
        <w:ind w:left="1859" w:right="0" w:hanging="419"/>
        <w:jc w:val="left"/>
      </w:pPr>
      <w:bookmarkStart w:id="13" w:name="OOPS CONCEPTS"/>
      <w:bookmarkEnd w:id="13"/>
      <w:r>
        <w:t>OOPS</w:t>
      </w:r>
      <w:r>
        <w:rPr>
          <w:spacing w:val="-1"/>
        </w:rPr>
        <w:t xml:space="preserve"> </w:t>
      </w:r>
      <w:r>
        <w:rPr>
          <w:spacing w:val="-2"/>
        </w:rPr>
        <w:t>CONCEPTS</w:t>
      </w:r>
    </w:p>
    <w:p w14:paraId="495325C7">
      <w:pPr>
        <w:pStyle w:val="7"/>
        <w:spacing w:before="110"/>
        <w:rPr>
          <w:b/>
        </w:rPr>
      </w:pPr>
    </w:p>
    <w:p w14:paraId="235FCD01">
      <w:pPr>
        <w:pStyle w:val="7"/>
        <w:spacing w:before="1" w:line="369" w:lineRule="auto"/>
        <w:ind w:left="1440" w:right="10"/>
        <w:jc w:val="both"/>
      </w:pPr>
      <w:bookmarkStart w:id="14" w:name="The ISP Automation System follows OOPS c"/>
      <w:bookmarkEnd w:id="14"/>
      <w:r>
        <w:t>The ISP Automation System follows OOPS concepts by treating each module— Customers, Billing, Network Usage, and Tickets—as separate classes with their own data and functions. Every customer, invoice, and ticket acts as an object created from these classes.</w:t>
      </w:r>
    </w:p>
    <w:p w14:paraId="7B0DFA6C">
      <w:pPr>
        <w:pStyle w:val="7"/>
        <w:spacing w:before="285" w:line="369" w:lineRule="auto"/>
        <w:ind w:left="1440" w:right="10"/>
        <w:jc w:val="both"/>
      </w:pPr>
      <w:bookmarkStart w:id="15" w:name="Encapsulation is seen when data is updat"/>
      <w:bookmarkEnd w:id="15"/>
      <w:r>
        <w:t>Encapsulation is seen when data is updated only through specific forms and functions, ensuring security and controlled access. Inheritance can be applied by extending base classes like Customer for Premium or Business users.</w:t>
      </w:r>
    </w:p>
    <w:p w14:paraId="0680F0C5">
      <w:pPr>
        <w:pStyle w:val="7"/>
        <w:spacing w:before="286" w:line="369" w:lineRule="auto"/>
        <w:ind w:left="1440" w:right="10"/>
        <w:jc w:val="both"/>
      </w:pPr>
      <w:bookmarkStart w:id="16" w:name="Polymorphism appears when methods such a"/>
      <w:bookmarkEnd w:id="16"/>
      <w:r>
        <w:t>Polymorphism appears when methods such as displaying details or calculating bills work differently across various modules.</w:t>
      </w:r>
    </w:p>
    <w:p w14:paraId="1E6F436A">
      <w:pPr>
        <w:pStyle w:val="7"/>
        <w:spacing w:after="0" w:line="369" w:lineRule="auto"/>
        <w:jc w:val="both"/>
        <w:sectPr>
          <w:type w:val="continuous"/>
          <w:pgSz w:w="11920" w:h="16860"/>
          <w:pgMar w:top="1680" w:right="850" w:bottom="280" w:left="0" w:header="203" w:footer="902" w:gutter="0"/>
          <w:cols w:space="720" w:num="1"/>
        </w:sectPr>
      </w:pPr>
    </w:p>
    <w:p w14:paraId="4B5FD1D2">
      <w:pPr>
        <w:pStyle w:val="3"/>
        <w:numPr>
          <w:ilvl w:val="0"/>
          <w:numId w:val="4"/>
        </w:numPr>
        <w:tabs>
          <w:tab w:val="left" w:pos="1859"/>
        </w:tabs>
        <w:spacing w:before="92" w:after="0" w:line="240" w:lineRule="auto"/>
        <w:ind w:left="1859" w:right="0" w:hanging="419"/>
        <w:jc w:val="left"/>
      </w:pPr>
      <w:bookmarkStart w:id="17" w:name="LITERATURE SURVEY"/>
      <w:bookmarkEnd w:id="17"/>
      <w:r>
        <w:rPr>
          <w:spacing w:val="-2"/>
        </w:rPr>
        <w:t>LITERATURE</w:t>
      </w:r>
      <w:r>
        <w:rPr>
          <w:spacing w:val="-5"/>
        </w:rPr>
        <w:t xml:space="preserve"> </w:t>
      </w:r>
      <w:r>
        <w:rPr>
          <w:spacing w:val="-2"/>
        </w:rPr>
        <w:t>SURVEY</w:t>
      </w:r>
    </w:p>
    <w:p w14:paraId="67911B9B">
      <w:pPr>
        <w:pStyle w:val="7"/>
        <w:spacing w:before="150"/>
        <w:rPr>
          <w:b/>
        </w:rPr>
      </w:pPr>
    </w:p>
    <w:p w14:paraId="0625048F">
      <w:pPr>
        <w:pStyle w:val="10"/>
        <w:numPr>
          <w:ilvl w:val="0"/>
          <w:numId w:val="5"/>
        </w:numPr>
        <w:tabs>
          <w:tab w:val="left" w:pos="1743"/>
        </w:tabs>
        <w:spacing w:before="0" w:after="0" w:line="240" w:lineRule="auto"/>
        <w:ind w:left="1440" w:right="10" w:firstLine="0"/>
        <w:jc w:val="left"/>
        <w:rPr>
          <w:b/>
          <w:sz w:val="28"/>
        </w:rPr>
      </w:pPr>
      <w:bookmarkStart w:id="18" w:name="1) Internet Service Provider Management "/>
      <w:bookmarkEnd w:id="18"/>
      <w:r>
        <w:rPr>
          <w:b/>
          <w:sz w:val="28"/>
        </w:rPr>
        <w:t xml:space="preserve">Internet Service Provider Management System — Project/Paper (May 2022) </w:t>
      </w:r>
      <w:r>
        <w:rPr>
          <w:sz w:val="28"/>
        </w:rPr>
        <w:t>This project developed a web-based ISP management system focusing on customer</w:t>
      </w:r>
      <w:r>
        <w:rPr>
          <w:spacing w:val="40"/>
          <w:sz w:val="28"/>
        </w:rPr>
        <w:t xml:space="preserve"> </w:t>
      </w:r>
      <w:r>
        <w:rPr>
          <w:sz w:val="28"/>
        </w:rPr>
        <w:t>registration,</w:t>
      </w:r>
      <w:r>
        <w:rPr>
          <w:spacing w:val="40"/>
          <w:sz w:val="28"/>
        </w:rPr>
        <w:t xml:space="preserve"> </w:t>
      </w:r>
      <w:r>
        <w:rPr>
          <w:sz w:val="28"/>
        </w:rPr>
        <w:t>billing,</w:t>
      </w:r>
      <w:r>
        <w:rPr>
          <w:spacing w:val="40"/>
          <w:sz w:val="28"/>
        </w:rPr>
        <w:t xml:space="preserve"> </w:t>
      </w:r>
      <w:r>
        <w:rPr>
          <w:sz w:val="28"/>
        </w:rPr>
        <w:t>and</w:t>
      </w:r>
      <w:r>
        <w:rPr>
          <w:spacing w:val="40"/>
          <w:sz w:val="28"/>
        </w:rPr>
        <w:t xml:space="preserve"> </w:t>
      </w:r>
      <w:r>
        <w:rPr>
          <w:sz w:val="28"/>
        </w:rPr>
        <w:t>support</w:t>
      </w:r>
      <w:r>
        <w:rPr>
          <w:spacing w:val="40"/>
          <w:sz w:val="28"/>
        </w:rPr>
        <w:t xml:space="preserve"> </w:t>
      </w:r>
      <w:r>
        <w:rPr>
          <w:sz w:val="28"/>
        </w:rPr>
        <w:t>ticket</w:t>
      </w:r>
      <w:r>
        <w:rPr>
          <w:spacing w:val="40"/>
          <w:sz w:val="28"/>
        </w:rPr>
        <w:t xml:space="preserve"> </w:t>
      </w:r>
      <w:r>
        <w:rPr>
          <w:sz w:val="28"/>
        </w:rPr>
        <w:t>handling.</w:t>
      </w:r>
      <w:r>
        <w:rPr>
          <w:spacing w:val="40"/>
          <w:sz w:val="28"/>
        </w:rPr>
        <w:t xml:space="preserve"> </w:t>
      </w:r>
      <w:r>
        <w:rPr>
          <w:sz w:val="28"/>
        </w:rPr>
        <w:t>It</w:t>
      </w:r>
      <w:r>
        <w:rPr>
          <w:spacing w:val="40"/>
          <w:sz w:val="28"/>
        </w:rPr>
        <w:t xml:space="preserve"> </w:t>
      </w:r>
      <w:r>
        <w:rPr>
          <w:sz w:val="28"/>
        </w:rPr>
        <w:t>demonstrated</w:t>
      </w:r>
      <w:r>
        <w:rPr>
          <w:spacing w:val="40"/>
          <w:sz w:val="28"/>
        </w:rPr>
        <w:t xml:space="preserve"> </w:t>
      </w:r>
      <w:r>
        <w:rPr>
          <w:sz w:val="28"/>
        </w:rPr>
        <w:t>improvements</w:t>
      </w:r>
      <w:r>
        <w:rPr>
          <w:spacing w:val="40"/>
          <w:sz w:val="28"/>
        </w:rPr>
        <w:t xml:space="preserve"> </w:t>
      </w:r>
      <w:r>
        <w:rPr>
          <w:sz w:val="28"/>
        </w:rPr>
        <w:t>in reducing manual paperwork and streamlining customer service. However, it lacked</w:t>
      </w:r>
      <w:r>
        <w:rPr>
          <w:spacing w:val="80"/>
          <w:sz w:val="28"/>
        </w:rPr>
        <w:t xml:space="preserve"> </w:t>
      </w:r>
      <w:r>
        <w:rPr>
          <w:sz w:val="28"/>
        </w:rPr>
        <w:t>real-time</w:t>
      </w:r>
      <w:r>
        <w:rPr>
          <w:spacing w:val="-2"/>
          <w:sz w:val="28"/>
        </w:rPr>
        <w:t xml:space="preserve"> </w:t>
      </w:r>
      <w:r>
        <w:rPr>
          <w:sz w:val="28"/>
        </w:rPr>
        <w:t>network</w:t>
      </w:r>
      <w:r>
        <w:rPr>
          <w:spacing w:val="-2"/>
          <w:sz w:val="28"/>
        </w:rPr>
        <w:t xml:space="preserve"> </w:t>
      </w:r>
      <w:r>
        <w:rPr>
          <w:sz w:val="28"/>
        </w:rPr>
        <w:t>monitoring</w:t>
      </w:r>
      <w:r>
        <w:rPr>
          <w:spacing w:val="-2"/>
          <w:sz w:val="28"/>
        </w:rPr>
        <w:t xml:space="preserve"> </w:t>
      </w:r>
      <w:r>
        <w:rPr>
          <w:sz w:val="28"/>
        </w:rPr>
        <w:t>and</w:t>
      </w:r>
      <w:r>
        <w:rPr>
          <w:spacing w:val="-2"/>
          <w:sz w:val="28"/>
        </w:rPr>
        <w:t xml:space="preserve"> </w:t>
      </w:r>
      <w:r>
        <w:rPr>
          <w:sz w:val="28"/>
        </w:rPr>
        <w:t>advanced</w:t>
      </w:r>
      <w:r>
        <w:rPr>
          <w:spacing w:val="-2"/>
          <w:sz w:val="28"/>
        </w:rPr>
        <w:t xml:space="preserve"> </w:t>
      </w:r>
      <w:r>
        <w:rPr>
          <w:sz w:val="28"/>
        </w:rPr>
        <w:t>analytics,</w:t>
      </w:r>
      <w:r>
        <w:rPr>
          <w:spacing w:val="-2"/>
          <w:sz w:val="28"/>
        </w:rPr>
        <w:t xml:space="preserve"> </w:t>
      </w:r>
      <w:r>
        <w:rPr>
          <w:sz w:val="28"/>
        </w:rPr>
        <w:t>limiting</w:t>
      </w:r>
      <w:r>
        <w:rPr>
          <w:spacing w:val="-2"/>
          <w:sz w:val="28"/>
        </w:rPr>
        <w:t xml:space="preserve"> </w:t>
      </w:r>
      <w:r>
        <w:rPr>
          <w:sz w:val="28"/>
        </w:rPr>
        <w:t>operational</w:t>
      </w:r>
      <w:r>
        <w:rPr>
          <w:spacing w:val="-2"/>
          <w:sz w:val="28"/>
        </w:rPr>
        <w:t xml:space="preserve"> </w:t>
      </w:r>
      <w:r>
        <w:rPr>
          <w:sz w:val="28"/>
        </w:rPr>
        <w:t>efficiency. The system provided a solid foundation for automation but required enhancements in dashboards and automated workflows for better ISP management.</w:t>
      </w:r>
    </w:p>
    <w:p w14:paraId="5235B8BB">
      <w:pPr>
        <w:pStyle w:val="4"/>
        <w:numPr>
          <w:ilvl w:val="0"/>
          <w:numId w:val="5"/>
        </w:numPr>
        <w:tabs>
          <w:tab w:val="left" w:pos="1737"/>
        </w:tabs>
        <w:spacing w:before="227" w:after="0" w:line="321" w:lineRule="exact"/>
        <w:ind w:left="1737" w:right="0" w:hanging="297"/>
        <w:jc w:val="both"/>
      </w:pPr>
      <w:bookmarkStart w:id="19" w:name="2) Telco / Network Automation Surveys &amp; "/>
      <w:bookmarkEnd w:id="19"/>
      <w:r>
        <w:t>Telco</w:t>
      </w:r>
      <w:r>
        <w:rPr>
          <w:spacing w:val="-10"/>
        </w:rPr>
        <w:t xml:space="preserve"> </w:t>
      </w:r>
      <w:r>
        <w:t>/</w:t>
      </w:r>
      <w:r>
        <w:rPr>
          <w:spacing w:val="-5"/>
        </w:rPr>
        <w:t xml:space="preserve"> </w:t>
      </w:r>
      <w:r>
        <w:t>Network</w:t>
      </w:r>
      <w:r>
        <w:rPr>
          <w:spacing w:val="-17"/>
        </w:rPr>
        <w:t xml:space="preserve"> </w:t>
      </w:r>
      <w:r>
        <w:t>Automation</w:t>
      </w:r>
      <w:r>
        <w:rPr>
          <w:spacing w:val="-5"/>
        </w:rPr>
        <w:t xml:space="preserve"> </w:t>
      </w:r>
      <w:r>
        <w:t>Surveys</w:t>
      </w:r>
      <w:r>
        <w:rPr>
          <w:spacing w:val="-5"/>
        </w:rPr>
        <w:t xml:space="preserve"> </w:t>
      </w:r>
      <w:r>
        <w:t>&amp;</w:t>
      </w:r>
      <w:r>
        <w:rPr>
          <w:spacing w:val="-5"/>
        </w:rPr>
        <w:t xml:space="preserve"> </w:t>
      </w:r>
      <w:r>
        <w:t>Industry</w:t>
      </w:r>
      <w:r>
        <w:rPr>
          <w:spacing w:val="-5"/>
        </w:rPr>
        <w:t xml:space="preserve"> </w:t>
      </w:r>
      <w:r>
        <w:t>Reports</w:t>
      </w:r>
      <w:r>
        <w:rPr>
          <w:spacing w:val="-5"/>
        </w:rPr>
        <w:t xml:space="preserve"> </w:t>
      </w:r>
      <w:r>
        <w:rPr>
          <w:spacing w:val="-2"/>
        </w:rPr>
        <w:t>(2023)</w:t>
      </w:r>
    </w:p>
    <w:p w14:paraId="2A85FDB1">
      <w:pPr>
        <w:pStyle w:val="7"/>
        <w:ind w:left="1440" w:right="10"/>
        <w:jc w:val="both"/>
      </w:pPr>
      <w:r>
        <w:t>Recent industry reports highlight the growing adoption of automation in telecom networks, focusing on real-time monitoring, fault detection, and workflow automation. Operators increasingly rely on integrated dashboards and telemetry data to improve service reliability. However, full end-to-end automation remains a challenge due to complexities in integration and legacy systems. These insights emphasize the need for scalable ISP systems combining customer management with network analytics and automated billing.</w:t>
      </w:r>
    </w:p>
    <w:p w14:paraId="2C04BD27">
      <w:pPr>
        <w:pStyle w:val="7"/>
        <w:spacing w:after="0"/>
        <w:jc w:val="both"/>
        <w:sectPr>
          <w:pgSz w:w="11920" w:h="16860"/>
          <w:pgMar w:top="1680" w:right="850" w:bottom="1100" w:left="0" w:header="203" w:footer="902" w:gutter="0"/>
          <w:cols w:space="720" w:num="1"/>
        </w:sectPr>
      </w:pPr>
    </w:p>
    <w:p w14:paraId="252312B6">
      <w:pPr>
        <w:pStyle w:val="2"/>
        <w:spacing w:line="348" w:lineRule="auto"/>
        <w:ind w:left="4092" w:right="2755" w:firstLine="1029"/>
      </w:pPr>
      <w:r>
        <w:t>CHAPTER 2 PROJECT</w:t>
      </w:r>
      <w:r>
        <w:rPr>
          <w:spacing w:val="-20"/>
        </w:rPr>
        <w:t xml:space="preserve"> </w:t>
      </w:r>
      <w:r>
        <w:t>METHODOLOGY</w:t>
      </w:r>
    </w:p>
    <w:p w14:paraId="4A2D5611">
      <w:pPr>
        <w:pStyle w:val="7"/>
        <w:spacing w:before="183"/>
        <w:rPr>
          <w:b/>
          <w:sz w:val="32"/>
        </w:rPr>
      </w:pPr>
    </w:p>
    <w:p w14:paraId="721D579D">
      <w:pPr>
        <w:pStyle w:val="3"/>
        <w:numPr>
          <w:ilvl w:val="1"/>
          <w:numId w:val="5"/>
        </w:numPr>
        <w:tabs>
          <w:tab w:val="left" w:pos="1860"/>
        </w:tabs>
        <w:spacing w:before="0" w:after="0" w:line="240" w:lineRule="auto"/>
        <w:ind w:left="1860" w:right="0" w:hanging="420"/>
        <w:jc w:val="left"/>
      </w:pPr>
      <w:r>
        <w:t>PROPOSED</w:t>
      </w:r>
      <w:r>
        <w:rPr>
          <w:spacing w:val="-9"/>
        </w:rPr>
        <w:t xml:space="preserve"> </w:t>
      </w:r>
      <w:r>
        <w:rPr>
          <w:spacing w:val="-4"/>
        </w:rPr>
        <w:t>WORK</w:t>
      </w:r>
    </w:p>
    <w:p w14:paraId="7C140599">
      <w:pPr>
        <w:pStyle w:val="7"/>
        <w:spacing w:before="187" w:line="352" w:lineRule="auto"/>
        <w:ind w:left="1440" w:right="123"/>
      </w:pPr>
      <w:r>
        <w:t>The proposed work focuses on developing a web-based Internet Service Provider Automation System that streamlines customer management, plan subscription, billing</w:t>
      </w:r>
      <w:r>
        <w:rPr>
          <w:spacing w:val="-4"/>
        </w:rPr>
        <w:t xml:space="preserve"> </w:t>
      </w:r>
      <w:r>
        <w:t>operations,</w:t>
      </w:r>
      <w:r>
        <w:rPr>
          <w:spacing w:val="-4"/>
        </w:rPr>
        <w:t xml:space="preserve"> </w:t>
      </w:r>
      <w:r>
        <w:t>and</w:t>
      </w:r>
      <w:r>
        <w:rPr>
          <w:spacing w:val="-4"/>
        </w:rPr>
        <w:t xml:space="preserve"> </w:t>
      </w:r>
      <w:r>
        <w:t>service</w:t>
      </w:r>
      <w:r>
        <w:rPr>
          <w:spacing w:val="-5"/>
        </w:rPr>
        <w:t xml:space="preserve"> </w:t>
      </w:r>
      <w:r>
        <w:t>request</w:t>
      </w:r>
      <w:r>
        <w:rPr>
          <w:spacing w:val="-4"/>
        </w:rPr>
        <w:t xml:space="preserve"> </w:t>
      </w:r>
      <w:r>
        <w:t>handling.</w:t>
      </w:r>
      <w:r>
        <w:rPr>
          <w:spacing w:val="-10"/>
        </w:rPr>
        <w:t xml:space="preserve"> </w:t>
      </w:r>
      <w:r>
        <w:t>The</w:t>
      </w:r>
      <w:r>
        <w:rPr>
          <w:spacing w:val="-5"/>
        </w:rPr>
        <w:t xml:space="preserve"> </w:t>
      </w:r>
      <w:r>
        <w:t>system</w:t>
      </w:r>
      <w:r>
        <w:rPr>
          <w:spacing w:val="-4"/>
        </w:rPr>
        <w:t xml:space="preserve"> </w:t>
      </w:r>
      <w:r>
        <w:t>integrates</w:t>
      </w:r>
      <w:r>
        <w:rPr>
          <w:spacing w:val="-4"/>
        </w:rPr>
        <w:t xml:space="preserve"> </w:t>
      </w:r>
      <w:r>
        <w:t>an</w:t>
      </w:r>
      <w:r>
        <w:rPr>
          <w:spacing w:val="-4"/>
        </w:rPr>
        <w:t xml:space="preserve"> </w:t>
      </w:r>
      <w:r>
        <w:t>interactive user interface to manage customer data, track usage, generate invoices, and monitor complaints in real time. By automating core ISP</w:t>
      </w:r>
      <w:r>
        <w:rPr>
          <w:spacing w:val="-1"/>
        </w:rPr>
        <w:t xml:space="preserve"> </w:t>
      </w:r>
      <w:r>
        <w:t>processes, the platform aims to reduce manual effort, improve accuracy, and deliver faster customer service. The solution also provides scalability for integrating external services such as online payments and automated notifications in the future.</w:t>
      </w:r>
    </w:p>
    <w:p w14:paraId="2431464E">
      <w:pPr>
        <w:pStyle w:val="7"/>
        <w:spacing w:before="228"/>
      </w:pPr>
    </w:p>
    <w:p w14:paraId="3DF77AB7">
      <w:pPr>
        <w:pStyle w:val="3"/>
        <w:numPr>
          <w:ilvl w:val="1"/>
          <w:numId w:val="5"/>
        </w:numPr>
        <w:tabs>
          <w:tab w:val="left" w:pos="1844"/>
        </w:tabs>
        <w:spacing w:before="0" w:after="0" w:line="240" w:lineRule="auto"/>
        <w:ind w:left="1844" w:right="0" w:hanging="404"/>
        <w:jc w:val="left"/>
      </w:pPr>
      <w:r>
        <w:rPr>
          <w:spacing w:val="-2"/>
        </w:rPr>
        <w:t>ARCHITECTURE</w:t>
      </w:r>
    </w:p>
    <w:p w14:paraId="78141585">
      <w:pPr>
        <w:pStyle w:val="4"/>
        <w:spacing w:before="187"/>
        <w:ind w:left="1510"/>
        <w:jc w:val="left"/>
      </w:pPr>
      <w:r>
        <w:t>Presentation</w:t>
      </w:r>
      <w:r>
        <w:rPr>
          <w:spacing w:val="-6"/>
        </w:rPr>
        <w:t xml:space="preserve"> </w:t>
      </w:r>
      <w:r>
        <w:t>Layer</w:t>
      </w:r>
      <w:r>
        <w:rPr>
          <w:spacing w:val="-11"/>
        </w:rPr>
        <w:t xml:space="preserve"> </w:t>
      </w:r>
      <w:r>
        <w:rPr>
          <w:spacing w:val="-10"/>
        </w:rPr>
        <w:t>:</w:t>
      </w:r>
    </w:p>
    <w:p w14:paraId="65AF02C2">
      <w:pPr>
        <w:pStyle w:val="7"/>
        <w:rPr>
          <w:b/>
        </w:rPr>
      </w:pPr>
    </w:p>
    <w:p w14:paraId="780F6CCB">
      <w:pPr>
        <w:pStyle w:val="7"/>
        <w:spacing w:before="52"/>
        <w:rPr>
          <w:b/>
        </w:rPr>
      </w:pPr>
    </w:p>
    <w:p w14:paraId="4B598D48">
      <w:pPr>
        <w:pStyle w:val="7"/>
        <w:spacing w:line="352" w:lineRule="auto"/>
        <w:ind w:left="1440" w:right="123"/>
      </w:pPr>
      <w:r>
        <w:t>This</w:t>
      </w:r>
      <w:r>
        <w:rPr>
          <w:spacing w:val="-3"/>
        </w:rPr>
        <w:t xml:space="preserve"> </w:t>
      </w:r>
      <w:r>
        <w:t>layer</w:t>
      </w:r>
      <w:r>
        <w:rPr>
          <w:spacing w:val="-3"/>
        </w:rPr>
        <w:t xml:space="preserve"> </w:t>
      </w:r>
      <w:r>
        <w:t>contains</w:t>
      </w:r>
      <w:r>
        <w:rPr>
          <w:spacing w:val="-3"/>
        </w:rPr>
        <w:t xml:space="preserve"> </w:t>
      </w:r>
      <w:r>
        <w:t>the</w:t>
      </w:r>
      <w:r>
        <w:rPr>
          <w:spacing w:val="-4"/>
        </w:rPr>
        <w:t xml:space="preserve"> </w:t>
      </w:r>
      <w:r>
        <w:t>user</w:t>
      </w:r>
      <w:r>
        <w:rPr>
          <w:spacing w:val="-3"/>
        </w:rPr>
        <w:t xml:space="preserve"> </w:t>
      </w:r>
      <w:r>
        <w:t>interface</w:t>
      </w:r>
      <w:r>
        <w:rPr>
          <w:spacing w:val="-4"/>
        </w:rPr>
        <w:t xml:space="preserve"> </w:t>
      </w:r>
      <w:r>
        <w:t>built</w:t>
      </w:r>
      <w:r>
        <w:rPr>
          <w:spacing w:val="-3"/>
        </w:rPr>
        <w:t xml:space="preserve"> </w:t>
      </w:r>
      <w:r>
        <w:t>using</w:t>
      </w:r>
      <w:r>
        <w:rPr>
          <w:spacing w:val="-3"/>
        </w:rPr>
        <w:t xml:space="preserve"> </w:t>
      </w:r>
      <w:r>
        <w:t>HTML,</w:t>
      </w:r>
      <w:r>
        <w:rPr>
          <w:spacing w:val="-3"/>
        </w:rPr>
        <w:t xml:space="preserve"> </w:t>
      </w:r>
      <w:r>
        <w:t>CSS,</w:t>
      </w:r>
      <w:r>
        <w:rPr>
          <w:spacing w:val="-3"/>
        </w:rPr>
        <w:t xml:space="preserve"> </w:t>
      </w:r>
      <w:r>
        <w:t>and</w:t>
      </w:r>
      <w:r>
        <w:rPr>
          <w:spacing w:val="-3"/>
        </w:rPr>
        <w:t xml:space="preserve"> </w:t>
      </w:r>
      <w:r>
        <w:t>JavaScript.</w:t>
      </w:r>
      <w:r>
        <w:rPr>
          <w:spacing w:val="-3"/>
        </w:rPr>
        <w:t xml:space="preserve"> </w:t>
      </w:r>
      <w:r>
        <w:t>It displays</w:t>
      </w:r>
      <w:r>
        <w:rPr>
          <w:spacing w:val="-4"/>
        </w:rPr>
        <w:t xml:space="preserve"> </w:t>
      </w:r>
      <w:r>
        <w:t>dashboards,</w:t>
      </w:r>
      <w:r>
        <w:rPr>
          <w:spacing w:val="-4"/>
        </w:rPr>
        <w:t xml:space="preserve"> </w:t>
      </w:r>
      <w:r>
        <w:t>customer</w:t>
      </w:r>
      <w:r>
        <w:rPr>
          <w:spacing w:val="-4"/>
        </w:rPr>
        <w:t xml:space="preserve"> </w:t>
      </w:r>
      <w:r>
        <w:t>pages,</w:t>
      </w:r>
      <w:r>
        <w:rPr>
          <w:spacing w:val="-4"/>
        </w:rPr>
        <w:t xml:space="preserve"> </w:t>
      </w:r>
      <w:r>
        <w:t>billing</w:t>
      </w:r>
      <w:r>
        <w:rPr>
          <w:spacing w:val="-4"/>
        </w:rPr>
        <w:t xml:space="preserve"> </w:t>
      </w:r>
      <w:r>
        <w:t>screens,</w:t>
      </w:r>
      <w:r>
        <w:rPr>
          <w:spacing w:val="-4"/>
        </w:rPr>
        <w:t xml:space="preserve"> </w:t>
      </w:r>
      <w:r>
        <w:t>and</w:t>
      </w:r>
      <w:r>
        <w:rPr>
          <w:spacing w:val="-4"/>
        </w:rPr>
        <w:t xml:space="preserve"> </w:t>
      </w:r>
      <w:r>
        <w:t>ticket</w:t>
      </w:r>
      <w:r>
        <w:rPr>
          <w:spacing w:val="-4"/>
        </w:rPr>
        <w:t xml:space="preserve"> </w:t>
      </w:r>
      <w:r>
        <w:t>forms</w:t>
      </w:r>
      <w:r>
        <w:rPr>
          <w:spacing w:val="-4"/>
        </w:rPr>
        <w:t xml:space="preserve"> </w:t>
      </w:r>
      <w:r>
        <w:t>that</w:t>
      </w:r>
      <w:r>
        <w:rPr>
          <w:spacing w:val="-4"/>
        </w:rPr>
        <w:t xml:space="preserve"> </w:t>
      </w:r>
      <w:r>
        <w:t>users interact with. Its main role is to collect user input and show processed data in a simple way.</w:t>
      </w:r>
    </w:p>
    <w:p w14:paraId="697ADB3F">
      <w:pPr>
        <w:pStyle w:val="7"/>
        <w:spacing w:after="0" w:line="352" w:lineRule="auto"/>
        <w:sectPr>
          <w:pgSz w:w="11920" w:h="16860"/>
          <w:pgMar w:top="1680" w:right="850" w:bottom="1100" w:left="0" w:header="203" w:footer="902" w:gutter="0"/>
          <w:cols w:space="720" w:num="1"/>
        </w:sectPr>
      </w:pPr>
    </w:p>
    <w:p w14:paraId="6260F382">
      <w:pPr>
        <w:pStyle w:val="4"/>
        <w:spacing w:before="92"/>
        <w:ind w:left="1440"/>
        <w:jc w:val="left"/>
      </w:pPr>
      <w:bookmarkStart w:id="20" w:name="Application Layer :"/>
      <w:bookmarkEnd w:id="20"/>
      <w:r>
        <w:t>Application</w:t>
      </w:r>
      <w:r>
        <w:rPr>
          <w:spacing w:val="-2"/>
        </w:rPr>
        <w:t xml:space="preserve"> </w:t>
      </w:r>
      <w:r>
        <w:t>Layer</w:t>
      </w:r>
      <w:r>
        <w:rPr>
          <w:spacing w:val="-7"/>
        </w:rPr>
        <w:t xml:space="preserve"> </w:t>
      </w:r>
      <w:r>
        <w:rPr>
          <w:spacing w:val="-10"/>
        </w:rPr>
        <w:t>:</w:t>
      </w:r>
    </w:p>
    <w:p w14:paraId="070F6269">
      <w:pPr>
        <w:pStyle w:val="7"/>
        <w:spacing w:before="141"/>
        <w:rPr>
          <w:b/>
        </w:rPr>
      </w:pPr>
    </w:p>
    <w:p w14:paraId="34C174FF">
      <w:pPr>
        <w:pStyle w:val="7"/>
        <w:spacing w:line="369" w:lineRule="auto"/>
        <w:ind w:left="1440"/>
      </w:pPr>
      <w:bookmarkStart w:id="21" w:name="This layer handles all business logic of"/>
      <w:bookmarkEnd w:id="21"/>
      <w:r>
        <w:t>This layer handles all business logic of the ISP</w:t>
      </w:r>
      <w:r>
        <w:rPr>
          <w:spacing w:val="-1"/>
        </w:rPr>
        <w:t xml:space="preserve"> </w:t>
      </w:r>
      <w:r>
        <w:t>system. It processes customer management,</w:t>
      </w:r>
      <w:r>
        <w:rPr>
          <w:spacing w:val="-4"/>
        </w:rPr>
        <w:t xml:space="preserve"> </w:t>
      </w:r>
      <w:r>
        <w:t>billing</w:t>
      </w:r>
      <w:r>
        <w:rPr>
          <w:spacing w:val="-4"/>
        </w:rPr>
        <w:t xml:space="preserve"> </w:t>
      </w:r>
      <w:r>
        <w:t>calculations,</w:t>
      </w:r>
      <w:r>
        <w:rPr>
          <w:spacing w:val="-4"/>
        </w:rPr>
        <w:t xml:space="preserve"> </w:t>
      </w:r>
      <w:r>
        <w:t>network</w:t>
      </w:r>
      <w:r>
        <w:rPr>
          <w:spacing w:val="-4"/>
        </w:rPr>
        <w:t xml:space="preserve"> </w:t>
      </w:r>
      <w:r>
        <w:t>usage</w:t>
      </w:r>
      <w:r>
        <w:rPr>
          <w:spacing w:val="-5"/>
        </w:rPr>
        <w:t xml:space="preserve"> </w:t>
      </w:r>
      <w:r>
        <w:t>tracking,</w:t>
      </w:r>
      <w:r>
        <w:rPr>
          <w:spacing w:val="-4"/>
        </w:rPr>
        <w:t xml:space="preserve"> </w:t>
      </w:r>
      <w:r>
        <w:t>and</w:t>
      </w:r>
      <w:r>
        <w:rPr>
          <w:spacing w:val="-4"/>
        </w:rPr>
        <w:t xml:space="preserve"> </w:t>
      </w:r>
      <w:r>
        <w:t>ticket</w:t>
      </w:r>
      <w:r>
        <w:rPr>
          <w:spacing w:val="-4"/>
        </w:rPr>
        <w:t xml:space="preserve"> </w:t>
      </w:r>
      <w:r>
        <w:t>handling.</w:t>
      </w:r>
      <w:r>
        <w:rPr>
          <w:spacing w:val="-4"/>
        </w:rPr>
        <w:t xml:space="preserve"> </w:t>
      </w:r>
      <w:r>
        <w:t>It</w:t>
      </w:r>
      <w:r>
        <w:rPr>
          <w:spacing w:val="-4"/>
        </w:rPr>
        <w:t xml:space="preserve"> </w:t>
      </w:r>
      <w:r>
        <w:t>acts as the bridge between the user interface and the database.</w:t>
      </w:r>
    </w:p>
    <w:p w14:paraId="490D1550">
      <w:pPr>
        <w:pStyle w:val="4"/>
        <w:spacing w:before="286"/>
        <w:ind w:left="1440"/>
        <w:jc w:val="left"/>
      </w:pPr>
      <w:bookmarkStart w:id="22" w:name="Database Layer :"/>
      <w:bookmarkEnd w:id="22"/>
      <w:r>
        <w:t>Database</w:t>
      </w:r>
      <w:r>
        <w:rPr>
          <w:spacing w:val="-4"/>
        </w:rPr>
        <w:t xml:space="preserve"> </w:t>
      </w:r>
      <w:r>
        <w:t>Layer</w:t>
      </w:r>
      <w:r>
        <w:rPr>
          <w:spacing w:val="-8"/>
        </w:rPr>
        <w:t xml:space="preserve"> </w:t>
      </w:r>
      <w:r>
        <w:rPr>
          <w:spacing w:val="-10"/>
        </w:rPr>
        <w:t>:</w:t>
      </w:r>
    </w:p>
    <w:p w14:paraId="5903CEE2">
      <w:pPr>
        <w:pStyle w:val="7"/>
        <w:spacing w:before="141"/>
        <w:rPr>
          <w:b/>
        </w:rPr>
      </w:pPr>
    </w:p>
    <w:p w14:paraId="74FD9187">
      <w:pPr>
        <w:pStyle w:val="7"/>
        <w:spacing w:line="369" w:lineRule="auto"/>
        <w:ind w:left="1440"/>
      </w:pPr>
      <w:bookmarkStart w:id="23" w:name="This layer stores all system data, inclu"/>
      <w:bookmarkEnd w:id="23"/>
      <w:r>
        <w:t>This</w:t>
      </w:r>
      <w:r>
        <w:rPr>
          <w:spacing w:val="-4"/>
        </w:rPr>
        <w:t xml:space="preserve"> </w:t>
      </w:r>
      <w:r>
        <w:t>layer</w:t>
      </w:r>
      <w:r>
        <w:rPr>
          <w:spacing w:val="-4"/>
        </w:rPr>
        <w:t xml:space="preserve"> </w:t>
      </w:r>
      <w:r>
        <w:t>stores</w:t>
      </w:r>
      <w:r>
        <w:rPr>
          <w:spacing w:val="-4"/>
        </w:rPr>
        <w:t xml:space="preserve"> </w:t>
      </w:r>
      <w:r>
        <w:t>all</w:t>
      </w:r>
      <w:r>
        <w:rPr>
          <w:spacing w:val="-4"/>
        </w:rPr>
        <w:t xml:space="preserve"> </w:t>
      </w:r>
      <w:r>
        <w:t>system</w:t>
      </w:r>
      <w:r>
        <w:rPr>
          <w:spacing w:val="-4"/>
        </w:rPr>
        <w:t xml:space="preserve"> </w:t>
      </w:r>
      <w:r>
        <w:t>data,</w:t>
      </w:r>
      <w:r>
        <w:rPr>
          <w:spacing w:val="-4"/>
        </w:rPr>
        <w:t xml:space="preserve"> </w:t>
      </w:r>
      <w:r>
        <w:t>including</w:t>
      </w:r>
      <w:r>
        <w:rPr>
          <w:spacing w:val="-4"/>
        </w:rPr>
        <w:t xml:space="preserve"> </w:t>
      </w:r>
      <w:r>
        <w:t>customer</w:t>
      </w:r>
      <w:r>
        <w:rPr>
          <w:spacing w:val="-4"/>
        </w:rPr>
        <w:t xml:space="preserve"> </w:t>
      </w:r>
      <w:r>
        <w:t>details,</w:t>
      </w:r>
      <w:r>
        <w:rPr>
          <w:spacing w:val="-4"/>
        </w:rPr>
        <w:t xml:space="preserve"> </w:t>
      </w:r>
      <w:r>
        <w:t>bills,</w:t>
      </w:r>
      <w:r>
        <w:rPr>
          <w:spacing w:val="-4"/>
        </w:rPr>
        <w:t xml:space="preserve"> </w:t>
      </w:r>
      <w:r>
        <w:t>plans,</w:t>
      </w:r>
      <w:r>
        <w:rPr>
          <w:spacing w:val="-4"/>
        </w:rPr>
        <w:t xml:space="preserve"> </w:t>
      </w:r>
      <w:r>
        <w:t>tickets,</w:t>
      </w:r>
      <w:r>
        <w:rPr>
          <w:spacing w:val="-4"/>
        </w:rPr>
        <w:t xml:space="preserve"> </w:t>
      </w:r>
      <w:r>
        <w:t>and usage records. It ensures secure data storage, fast retrieval, and smooth communication with the application layer.</w:t>
      </w:r>
    </w:p>
    <w:p w14:paraId="65BC57FC">
      <w:pPr>
        <w:pStyle w:val="7"/>
        <w:rPr>
          <w:sz w:val="20"/>
        </w:rPr>
      </w:pPr>
    </w:p>
    <w:p w14:paraId="5C4093FD">
      <w:pPr>
        <w:pStyle w:val="7"/>
        <w:rPr>
          <w:sz w:val="20"/>
        </w:rPr>
      </w:pPr>
    </w:p>
    <w:p w14:paraId="3CA529A7">
      <w:pPr>
        <w:pStyle w:val="7"/>
        <w:rPr>
          <w:sz w:val="20"/>
        </w:rPr>
      </w:pPr>
    </w:p>
    <w:p w14:paraId="477BDEE4">
      <w:pPr>
        <w:pStyle w:val="7"/>
        <w:rPr>
          <w:sz w:val="20"/>
        </w:rPr>
      </w:pPr>
    </w:p>
    <w:p w14:paraId="435907D5">
      <w:pPr>
        <w:pStyle w:val="7"/>
        <w:rPr>
          <w:sz w:val="20"/>
        </w:rPr>
      </w:pPr>
    </w:p>
    <w:p w14:paraId="2442680E">
      <w:pPr>
        <w:pStyle w:val="7"/>
        <w:spacing w:before="216"/>
        <w:rPr>
          <w:sz w:val="20"/>
        </w:rPr>
      </w:pPr>
      <w:r>
        <w:rPr>
          <w:sz w:val="20"/>
        </w:rPr>
        <w:drawing>
          <wp:anchor distT="0" distB="0" distL="0" distR="0" simplePos="0" relativeHeight="251682816" behindDoc="1" locked="0" layoutInCell="1" allowOverlap="1">
            <wp:simplePos x="0" y="0"/>
            <wp:positionH relativeFrom="page">
              <wp:posOffset>1516380</wp:posOffset>
            </wp:positionH>
            <wp:positionV relativeFrom="paragraph">
              <wp:posOffset>298450</wp:posOffset>
            </wp:positionV>
            <wp:extent cx="4298950" cy="296164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4" cstate="print"/>
                    <a:stretch>
                      <a:fillRect/>
                    </a:stretch>
                  </pic:blipFill>
                  <pic:spPr>
                    <a:xfrm>
                      <a:off x="0" y="0"/>
                      <a:ext cx="4298948" cy="2961894"/>
                    </a:xfrm>
                    <a:prstGeom prst="rect">
                      <a:avLst/>
                    </a:prstGeom>
                  </pic:spPr>
                </pic:pic>
              </a:graphicData>
            </a:graphic>
          </wp:anchor>
        </w:drawing>
      </w:r>
    </w:p>
    <w:p w14:paraId="6001CDD6">
      <w:pPr>
        <w:pStyle w:val="7"/>
        <w:spacing w:before="255"/>
      </w:pPr>
    </w:p>
    <w:p w14:paraId="1D8F3006">
      <w:pPr>
        <w:spacing w:before="0"/>
        <w:ind w:left="5041" w:right="0" w:firstLine="0"/>
        <w:jc w:val="left"/>
        <w:rPr>
          <w:sz w:val="24"/>
        </w:rPr>
      </w:pPr>
      <w:r>
        <w:rPr>
          <w:sz w:val="24"/>
        </w:rPr>
        <w:t>Fig.2.1.Architecture</w:t>
      </w:r>
      <w:r>
        <w:rPr>
          <w:spacing w:val="-10"/>
          <w:sz w:val="24"/>
        </w:rPr>
        <w:t xml:space="preserve"> </w:t>
      </w:r>
      <w:r>
        <w:rPr>
          <w:spacing w:val="-2"/>
          <w:sz w:val="24"/>
        </w:rPr>
        <w:t>diagram</w:t>
      </w:r>
    </w:p>
    <w:p w14:paraId="0266C084">
      <w:pPr>
        <w:spacing w:after="0"/>
        <w:jc w:val="left"/>
        <w:rPr>
          <w:sz w:val="24"/>
        </w:rPr>
        <w:sectPr>
          <w:pgSz w:w="11920" w:h="16860"/>
          <w:pgMar w:top="1680" w:right="850" w:bottom="1100" w:left="0" w:header="203" w:footer="902" w:gutter="0"/>
          <w:cols w:space="720" w:num="1"/>
        </w:sectPr>
      </w:pPr>
    </w:p>
    <w:p w14:paraId="265CAC8D">
      <w:pPr>
        <w:pStyle w:val="2"/>
        <w:spacing w:line="348" w:lineRule="auto"/>
        <w:ind w:left="4377" w:right="2755" w:firstLine="744"/>
      </w:pPr>
      <w:r>
        <w:t>CHAPTER 3 MODULE</w:t>
      </w:r>
      <w:r>
        <w:rPr>
          <w:spacing w:val="-20"/>
        </w:rPr>
        <w:t xml:space="preserve"> </w:t>
      </w:r>
      <w:r>
        <w:t>DESCRIPTION</w:t>
      </w:r>
    </w:p>
    <w:p w14:paraId="66C40A04">
      <w:pPr>
        <w:pStyle w:val="4"/>
        <w:numPr>
          <w:ilvl w:val="1"/>
          <w:numId w:val="4"/>
        </w:numPr>
        <w:tabs>
          <w:tab w:val="left" w:pos="1860"/>
        </w:tabs>
        <w:spacing w:before="7" w:after="0" w:line="240" w:lineRule="auto"/>
        <w:ind w:left="1860" w:right="0" w:hanging="420"/>
        <w:jc w:val="both"/>
      </w:pPr>
      <w:r>
        <w:t>Customer</w:t>
      </w:r>
      <w:r>
        <w:rPr>
          <w:spacing w:val="-9"/>
        </w:rPr>
        <w:t xml:space="preserve"> </w:t>
      </w:r>
      <w:r>
        <w:t>Management</w:t>
      </w:r>
      <w:r>
        <w:rPr>
          <w:spacing w:val="-2"/>
        </w:rPr>
        <w:t xml:space="preserve"> Module:</w:t>
      </w:r>
    </w:p>
    <w:p w14:paraId="6E891E85">
      <w:pPr>
        <w:pStyle w:val="7"/>
        <w:spacing w:before="152" w:line="352" w:lineRule="auto"/>
        <w:ind w:left="1440" w:right="10"/>
        <w:jc w:val="both"/>
      </w:pPr>
      <w:r>
        <w:t>The Customer Management Module is responsible for handling all user-related activities such as registration, login, and profile maintenance. It securely stores customer information and allows them to update details like address, phone number, and plan preferences. The module enables users to subscribe, change, or upgrade</w:t>
      </w:r>
      <w:r>
        <w:rPr>
          <w:spacing w:val="40"/>
        </w:rPr>
        <w:t xml:space="preserve"> </w:t>
      </w:r>
      <w:r>
        <w:t>their internet plans with ease. It also provides separate access levels for customers</w:t>
      </w:r>
      <w:r>
        <w:rPr>
          <w:spacing w:val="40"/>
        </w:rPr>
        <w:t xml:space="preserve"> </w:t>
      </w:r>
      <w:r>
        <w:t>and administrators to maintain system security. Through streamlined management processes, it ensures smooth on-boarding and efficient user handling.</w:t>
      </w:r>
    </w:p>
    <w:p w14:paraId="34783D2F">
      <w:pPr>
        <w:pStyle w:val="7"/>
        <w:spacing w:before="157"/>
      </w:pPr>
    </w:p>
    <w:p w14:paraId="644600A1">
      <w:pPr>
        <w:pStyle w:val="4"/>
        <w:numPr>
          <w:ilvl w:val="1"/>
          <w:numId w:val="4"/>
        </w:numPr>
        <w:tabs>
          <w:tab w:val="left" w:pos="1860"/>
        </w:tabs>
        <w:spacing w:before="0" w:after="0" w:line="240" w:lineRule="auto"/>
        <w:ind w:left="1860" w:right="0" w:hanging="420"/>
        <w:jc w:val="both"/>
      </w:pPr>
      <w:r>
        <w:t>Usage</w:t>
      </w:r>
      <w:r>
        <w:rPr>
          <w:spacing w:val="-17"/>
        </w:rPr>
        <w:t xml:space="preserve"> </w:t>
      </w:r>
      <w:r>
        <w:t>Tracking</w:t>
      </w:r>
      <w:r>
        <w:rPr>
          <w:spacing w:val="-12"/>
        </w:rPr>
        <w:t xml:space="preserve"> </w:t>
      </w:r>
      <w:r>
        <w:rPr>
          <w:spacing w:val="-2"/>
        </w:rPr>
        <w:t>Module:</w:t>
      </w:r>
    </w:p>
    <w:p w14:paraId="08BE0703">
      <w:pPr>
        <w:pStyle w:val="7"/>
        <w:spacing w:before="152" w:line="352" w:lineRule="auto"/>
        <w:ind w:left="1440" w:right="10"/>
        <w:jc w:val="both"/>
      </w:pPr>
      <w:r>
        <w:t>This module continuously monitors the internet usage of each customer in real-time, including download speed, upload speed, and total data consumed. It records usage patterns and stores them in logs to support accurate billing and analytic. The system also generates automatic alerts when users approach their data limits. With these insights, administrators can evaluate network load and plan capacity upgrades. Overall, it ensures transparency and efficient usage monitoring.</w:t>
      </w:r>
    </w:p>
    <w:p w14:paraId="50D4D18A">
      <w:pPr>
        <w:pStyle w:val="7"/>
        <w:spacing w:before="157"/>
      </w:pPr>
    </w:p>
    <w:p w14:paraId="7C4293FB">
      <w:pPr>
        <w:pStyle w:val="4"/>
        <w:numPr>
          <w:ilvl w:val="1"/>
          <w:numId w:val="4"/>
        </w:numPr>
        <w:tabs>
          <w:tab w:val="left" w:pos="1860"/>
        </w:tabs>
        <w:spacing w:before="0" w:after="0" w:line="240" w:lineRule="auto"/>
        <w:ind w:left="1860" w:right="0" w:hanging="420"/>
        <w:jc w:val="both"/>
      </w:pPr>
      <w:r>
        <w:t>Billing</w:t>
      </w:r>
      <w:r>
        <w:rPr>
          <w:spacing w:val="-1"/>
        </w:rPr>
        <w:t xml:space="preserve"> </w:t>
      </w:r>
      <w:r>
        <w:t>&amp;</w:t>
      </w:r>
      <w:r>
        <w:rPr>
          <w:spacing w:val="-1"/>
        </w:rPr>
        <w:t xml:space="preserve"> </w:t>
      </w:r>
      <w:r>
        <w:t xml:space="preserve">Payment </w:t>
      </w:r>
      <w:r>
        <w:rPr>
          <w:spacing w:val="-2"/>
        </w:rPr>
        <w:t>Module:</w:t>
      </w:r>
    </w:p>
    <w:p w14:paraId="0E0B80FF">
      <w:pPr>
        <w:pStyle w:val="7"/>
        <w:spacing w:before="152" w:line="352" w:lineRule="auto"/>
        <w:ind w:left="1440" w:right="10"/>
        <w:jc w:val="both"/>
      </w:pPr>
      <w:r>
        <w:t>The Billing and Payment Module automates the creation of invoices based on customer</w:t>
      </w:r>
      <w:r>
        <w:rPr>
          <w:spacing w:val="-2"/>
        </w:rPr>
        <w:t xml:space="preserve"> </w:t>
      </w:r>
      <w:r>
        <w:t>usage</w:t>
      </w:r>
      <w:r>
        <w:rPr>
          <w:spacing w:val="-2"/>
        </w:rPr>
        <w:t xml:space="preserve"> </w:t>
      </w:r>
      <w:r>
        <w:t>and</w:t>
      </w:r>
      <w:r>
        <w:rPr>
          <w:spacing w:val="-2"/>
        </w:rPr>
        <w:t xml:space="preserve"> </w:t>
      </w:r>
      <w:r>
        <w:t>subscribed</w:t>
      </w:r>
      <w:r>
        <w:rPr>
          <w:spacing w:val="-2"/>
        </w:rPr>
        <w:t xml:space="preserve"> </w:t>
      </w:r>
      <w:r>
        <w:t>plans.</w:t>
      </w:r>
      <w:r>
        <w:rPr>
          <w:spacing w:val="-2"/>
        </w:rPr>
        <w:t xml:space="preserve"> </w:t>
      </w:r>
      <w:r>
        <w:t>It</w:t>
      </w:r>
      <w:r>
        <w:rPr>
          <w:spacing w:val="-2"/>
        </w:rPr>
        <w:t xml:space="preserve"> </w:t>
      </w:r>
      <w:r>
        <w:t>includes</w:t>
      </w:r>
      <w:r>
        <w:rPr>
          <w:spacing w:val="-2"/>
        </w:rPr>
        <w:t xml:space="preserve"> </w:t>
      </w:r>
      <w:r>
        <w:t>automated</w:t>
      </w:r>
      <w:r>
        <w:rPr>
          <w:spacing w:val="-2"/>
        </w:rPr>
        <w:t xml:space="preserve"> </w:t>
      </w:r>
      <w:r>
        <w:t>tax</w:t>
      </w:r>
      <w:r>
        <w:rPr>
          <w:spacing w:val="-2"/>
        </w:rPr>
        <w:t xml:space="preserve"> </w:t>
      </w:r>
      <w:r>
        <w:t>calculations,</w:t>
      </w:r>
      <w:r>
        <w:rPr>
          <w:spacing w:val="-2"/>
        </w:rPr>
        <w:t xml:space="preserve"> </w:t>
      </w:r>
      <w:r>
        <w:t>discount applications, and due-date scheduling to minimize manual errors. The system supports secure payment processing through integrated gateways for online transactions. It maintains complete financial records, including paid, pending, and overdue invoices. This module ensures smooth revenue management and enhances user convenience.</w:t>
      </w:r>
    </w:p>
    <w:p w14:paraId="7AC3F559">
      <w:pPr>
        <w:pStyle w:val="7"/>
        <w:spacing w:after="0" w:line="352" w:lineRule="auto"/>
        <w:jc w:val="both"/>
        <w:sectPr>
          <w:pgSz w:w="11920" w:h="16860"/>
          <w:pgMar w:top="1680" w:right="850" w:bottom="1100" w:left="0" w:header="203" w:footer="902" w:gutter="0"/>
          <w:cols w:space="720" w:num="1"/>
        </w:sectPr>
      </w:pPr>
    </w:p>
    <w:p w14:paraId="20C11A7B">
      <w:pPr>
        <w:pStyle w:val="4"/>
        <w:numPr>
          <w:ilvl w:val="1"/>
          <w:numId w:val="4"/>
        </w:numPr>
        <w:tabs>
          <w:tab w:val="left" w:pos="1854"/>
        </w:tabs>
        <w:spacing w:before="92" w:after="0" w:line="240" w:lineRule="auto"/>
        <w:ind w:left="1854" w:right="0" w:hanging="414"/>
        <w:jc w:val="both"/>
      </w:pPr>
      <w:r>
        <w:t>Troubleshooting</w:t>
      </w:r>
      <w:r>
        <w:rPr>
          <w:spacing w:val="-10"/>
        </w:rPr>
        <w:t xml:space="preserve"> </w:t>
      </w:r>
      <w:r>
        <w:t>&amp;</w:t>
      </w:r>
      <w:r>
        <w:rPr>
          <w:spacing w:val="-10"/>
        </w:rPr>
        <w:t xml:space="preserve"> </w:t>
      </w:r>
      <w:r>
        <w:t>Support</w:t>
      </w:r>
      <w:r>
        <w:rPr>
          <w:spacing w:val="-10"/>
        </w:rPr>
        <w:t xml:space="preserve"> </w:t>
      </w:r>
      <w:r>
        <w:rPr>
          <w:spacing w:val="-2"/>
        </w:rPr>
        <w:t>Module:</w:t>
      </w:r>
    </w:p>
    <w:p w14:paraId="459B144C">
      <w:pPr>
        <w:pStyle w:val="7"/>
        <w:spacing w:before="152" w:line="352" w:lineRule="auto"/>
        <w:ind w:left="1440" w:right="10"/>
        <w:jc w:val="both"/>
      </w:pPr>
      <w:r>
        <w:t>This module allows customers to raise complaints or troubleshoot issues by submitting support tickets online. Each ticket is tracked through stages such as open, in-progress, resolved, or closed. Administrators can view, assign, and resolve issues quickly using structured ticket management tools. The module improves service quality by maintaining detailed records of customer issues and response times. It ultimately strengthens customer trust and satisfaction.</w:t>
      </w:r>
    </w:p>
    <w:p w14:paraId="34A47D86">
      <w:pPr>
        <w:pStyle w:val="7"/>
        <w:spacing w:before="157"/>
      </w:pPr>
    </w:p>
    <w:p w14:paraId="7039B1B2">
      <w:pPr>
        <w:pStyle w:val="4"/>
        <w:numPr>
          <w:ilvl w:val="1"/>
          <w:numId w:val="4"/>
        </w:numPr>
        <w:tabs>
          <w:tab w:val="left" w:pos="1860"/>
        </w:tabs>
        <w:spacing w:before="0" w:after="0" w:line="240" w:lineRule="auto"/>
        <w:ind w:left="1860" w:right="0" w:hanging="420"/>
        <w:jc w:val="both"/>
      </w:pPr>
      <w:r>
        <w:t>Notification</w:t>
      </w:r>
      <w:r>
        <w:rPr>
          <w:spacing w:val="-2"/>
        </w:rPr>
        <w:t xml:space="preserve"> </w:t>
      </w:r>
      <w:r>
        <w:t>&amp;</w:t>
      </w:r>
      <w:r>
        <w:rPr>
          <w:spacing w:val="-18"/>
        </w:rPr>
        <w:t xml:space="preserve"> </w:t>
      </w:r>
      <w:r>
        <w:t>Alerts</w:t>
      </w:r>
      <w:r>
        <w:rPr>
          <w:spacing w:val="-1"/>
        </w:rPr>
        <w:t xml:space="preserve"> </w:t>
      </w:r>
      <w:r>
        <w:rPr>
          <w:spacing w:val="-2"/>
        </w:rPr>
        <w:t>Module:</w:t>
      </w:r>
    </w:p>
    <w:p w14:paraId="44B35CDB">
      <w:pPr>
        <w:pStyle w:val="7"/>
        <w:spacing w:before="152" w:line="352" w:lineRule="auto"/>
        <w:ind w:left="1440" w:right="10"/>
        <w:jc w:val="both"/>
      </w:pPr>
      <w:r>
        <w:t>The Notification and</w:t>
      </w:r>
      <w:r>
        <w:rPr>
          <w:spacing w:val="-1"/>
        </w:rPr>
        <w:t xml:space="preserve"> </w:t>
      </w:r>
      <w:r>
        <w:t>Alerts Module ensures timely communication by sending SMS or email alerts regarding bills, payments, service outages, and usage warnings. It helps customers stay informed about their account status and prevents missed payments or over-usage. Administrators also receive system-related alerts for better monitoring and decision-making. The module improves user engagement by delivering automated, real-time updates. Overall, it enhances system reliability and customer awareness.</w:t>
      </w:r>
    </w:p>
    <w:p w14:paraId="130491EB">
      <w:pPr>
        <w:pStyle w:val="7"/>
        <w:spacing w:after="0" w:line="352" w:lineRule="auto"/>
        <w:jc w:val="both"/>
        <w:sectPr>
          <w:pgSz w:w="11920" w:h="16860"/>
          <w:pgMar w:top="1680" w:right="850" w:bottom="1100" w:left="0" w:header="203" w:footer="902" w:gutter="0"/>
          <w:cols w:space="720" w:num="1"/>
        </w:sectPr>
      </w:pPr>
    </w:p>
    <w:p w14:paraId="7A211EBE">
      <w:pPr>
        <w:pStyle w:val="7"/>
        <w:rPr>
          <w:sz w:val="32"/>
        </w:rPr>
      </w:pPr>
    </w:p>
    <w:p w14:paraId="34257CB0">
      <w:pPr>
        <w:pStyle w:val="7"/>
        <w:rPr>
          <w:sz w:val="32"/>
        </w:rPr>
      </w:pPr>
    </w:p>
    <w:p w14:paraId="451FCE12">
      <w:pPr>
        <w:pStyle w:val="7"/>
        <w:spacing w:before="47"/>
        <w:rPr>
          <w:sz w:val="32"/>
        </w:rPr>
      </w:pPr>
    </w:p>
    <w:p w14:paraId="0B5840A5">
      <w:pPr>
        <w:spacing w:before="0"/>
        <w:ind w:left="1440" w:right="0" w:firstLine="0"/>
        <w:jc w:val="left"/>
        <w:rPr>
          <w:b/>
          <w:sz w:val="32"/>
        </w:rPr>
      </w:pPr>
      <w:r>
        <w:rPr>
          <w:b/>
          <w:spacing w:val="-6"/>
          <w:sz w:val="32"/>
        </w:rPr>
        <w:t>RESULTS:</w:t>
      </w:r>
    </w:p>
    <w:p w14:paraId="302168AC">
      <w:pPr>
        <w:spacing w:before="85"/>
        <w:ind w:left="1946" w:right="0" w:firstLine="0"/>
        <w:jc w:val="left"/>
        <w:rPr>
          <w:b/>
          <w:sz w:val="32"/>
        </w:rPr>
      </w:pPr>
      <w:r>
        <w:br w:type="column"/>
      </w:r>
      <w:r>
        <w:rPr>
          <w:b/>
          <w:sz w:val="32"/>
        </w:rPr>
        <w:t>CHAPTER</w:t>
      </w:r>
      <w:r>
        <w:rPr>
          <w:b/>
          <w:spacing w:val="-4"/>
          <w:sz w:val="32"/>
        </w:rPr>
        <w:t xml:space="preserve"> </w:t>
      </w:r>
      <w:r>
        <w:rPr>
          <w:b/>
          <w:spacing w:val="-10"/>
          <w:sz w:val="32"/>
        </w:rPr>
        <w:t>4</w:t>
      </w:r>
    </w:p>
    <w:p w14:paraId="3D2E192D">
      <w:pPr>
        <w:spacing w:before="165"/>
        <w:ind w:left="1122" w:right="0" w:firstLine="0"/>
        <w:jc w:val="left"/>
        <w:rPr>
          <w:b/>
          <w:sz w:val="32"/>
        </w:rPr>
      </w:pPr>
      <w:r>
        <w:rPr>
          <w:b/>
          <w:spacing w:val="-2"/>
          <w:sz w:val="32"/>
        </w:rPr>
        <w:t>RESULTS</w:t>
      </w:r>
      <w:r>
        <w:rPr>
          <w:b/>
          <w:spacing w:val="-18"/>
          <w:sz w:val="32"/>
        </w:rPr>
        <w:t xml:space="preserve"> </w:t>
      </w:r>
      <w:r>
        <w:rPr>
          <w:b/>
          <w:spacing w:val="-2"/>
          <w:sz w:val="32"/>
        </w:rPr>
        <w:t>AND</w:t>
      </w:r>
      <w:r>
        <w:rPr>
          <w:b/>
          <w:spacing w:val="-12"/>
          <w:sz w:val="32"/>
        </w:rPr>
        <w:t xml:space="preserve"> </w:t>
      </w:r>
      <w:r>
        <w:rPr>
          <w:b/>
          <w:spacing w:val="-2"/>
          <w:sz w:val="32"/>
        </w:rPr>
        <w:t>DISCUSSION</w:t>
      </w:r>
    </w:p>
    <w:p w14:paraId="52579628">
      <w:pPr>
        <w:spacing w:after="0"/>
        <w:jc w:val="left"/>
        <w:rPr>
          <w:b/>
          <w:sz w:val="32"/>
        </w:rPr>
        <w:sectPr>
          <w:pgSz w:w="11920" w:h="16860"/>
          <w:pgMar w:top="1680" w:right="850" w:bottom="1100" w:left="0" w:header="203" w:footer="902" w:gutter="0"/>
          <w:cols w:equalWidth="0" w:num="2">
            <w:col w:w="2976" w:space="40"/>
            <w:col w:w="8054"/>
          </w:cols>
        </w:sectPr>
      </w:pPr>
    </w:p>
    <w:p w14:paraId="20E6F569">
      <w:pPr>
        <w:pStyle w:val="7"/>
        <w:spacing w:before="28"/>
        <w:rPr>
          <w:b/>
          <w:sz w:val="20"/>
        </w:rPr>
      </w:pPr>
    </w:p>
    <w:p w14:paraId="5046170E">
      <w:pPr>
        <w:pStyle w:val="7"/>
        <w:ind w:left="1848"/>
        <w:rPr>
          <w:sz w:val="20"/>
        </w:rPr>
      </w:pPr>
      <w:r>
        <w:rPr>
          <w:sz w:val="20"/>
        </w:rPr>
        <w:drawing>
          <wp:inline distT="0" distB="0" distL="0" distR="0">
            <wp:extent cx="5487035" cy="274066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cstate="print"/>
                    <a:stretch>
                      <a:fillRect/>
                    </a:stretch>
                  </pic:blipFill>
                  <pic:spPr>
                    <a:xfrm>
                      <a:off x="0" y="0"/>
                      <a:ext cx="5487509" cy="2740914"/>
                    </a:xfrm>
                    <a:prstGeom prst="rect">
                      <a:avLst/>
                    </a:prstGeom>
                  </pic:spPr>
                </pic:pic>
              </a:graphicData>
            </a:graphic>
          </wp:inline>
        </w:drawing>
      </w:r>
    </w:p>
    <w:p w14:paraId="30A73789">
      <w:pPr>
        <w:spacing w:before="185"/>
        <w:ind w:left="5842" w:right="0" w:firstLine="0"/>
        <w:jc w:val="left"/>
        <w:rPr>
          <w:b/>
          <w:sz w:val="20"/>
        </w:rPr>
      </w:pPr>
      <w:r>
        <w:rPr>
          <w:b/>
          <w:spacing w:val="-2"/>
          <w:sz w:val="20"/>
        </w:rPr>
        <w:t>Fig.4.1</w:t>
      </w:r>
    </w:p>
    <w:p w14:paraId="30AD1A3F">
      <w:pPr>
        <w:pStyle w:val="7"/>
        <w:rPr>
          <w:b/>
          <w:sz w:val="20"/>
        </w:rPr>
      </w:pPr>
    </w:p>
    <w:p w14:paraId="4ED47E6E">
      <w:pPr>
        <w:pStyle w:val="7"/>
        <w:rPr>
          <w:b/>
          <w:sz w:val="20"/>
        </w:rPr>
      </w:pPr>
    </w:p>
    <w:p w14:paraId="72EA2D36">
      <w:pPr>
        <w:pStyle w:val="7"/>
        <w:rPr>
          <w:b/>
          <w:sz w:val="20"/>
        </w:rPr>
      </w:pPr>
    </w:p>
    <w:p w14:paraId="53109AD6">
      <w:pPr>
        <w:pStyle w:val="7"/>
        <w:spacing w:before="110"/>
        <w:rPr>
          <w:b/>
          <w:sz w:val="20"/>
        </w:rPr>
      </w:pPr>
      <w:r>
        <w:rPr>
          <w:b/>
          <w:sz w:val="20"/>
        </w:rPr>
        <w:drawing>
          <wp:anchor distT="0" distB="0" distL="0" distR="0" simplePos="0" relativeHeight="251683840" behindDoc="1" locked="0" layoutInCell="1" allowOverlap="1">
            <wp:simplePos x="0" y="0"/>
            <wp:positionH relativeFrom="page">
              <wp:posOffset>914400</wp:posOffset>
            </wp:positionH>
            <wp:positionV relativeFrom="paragraph">
              <wp:posOffset>231140</wp:posOffset>
            </wp:positionV>
            <wp:extent cx="5857240" cy="323532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6" cstate="print"/>
                    <a:stretch>
                      <a:fillRect/>
                    </a:stretch>
                  </pic:blipFill>
                  <pic:spPr>
                    <a:xfrm>
                      <a:off x="0" y="0"/>
                      <a:ext cx="5857336" cy="3235261"/>
                    </a:xfrm>
                    <a:prstGeom prst="rect">
                      <a:avLst/>
                    </a:prstGeom>
                  </pic:spPr>
                </pic:pic>
              </a:graphicData>
            </a:graphic>
          </wp:anchor>
        </w:drawing>
      </w:r>
    </w:p>
    <w:p w14:paraId="56090999">
      <w:pPr>
        <w:spacing w:before="196"/>
        <w:ind w:left="5905" w:right="0" w:firstLine="0"/>
        <w:jc w:val="left"/>
        <w:rPr>
          <w:b/>
          <w:sz w:val="20"/>
        </w:rPr>
      </w:pPr>
      <w:r>
        <w:rPr>
          <w:b/>
          <w:spacing w:val="-2"/>
          <w:sz w:val="20"/>
        </w:rPr>
        <w:t>Fig.4.2</w:t>
      </w:r>
    </w:p>
    <w:p w14:paraId="71282C37">
      <w:pPr>
        <w:spacing w:after="0"/>
        <w:jc w:val="left"/>
        <w:rPr>
          <w:b/>
          <w:sz w:val="20"/>
        </w:rPr>
        <w:sectPr>
          <w:type w:val="continuous"/>
          <w:pgSz w:w="11920" w:h="16860"/>
          <w:pgMar w:top="1680" w:right="850" w:bottom="280" w:left="0" w:header="203" w:footer="902" w:gutter="0"/>
          <w:cols w:space="720" w:num="1"/>
        </w:sectPr>
      </w:pPr>
    </w:p>
    <w:p w14:paraId="2941FAC8">
      <w:pPr>
        <w:pStyle w:val="7"/>
        <w:spacing w:before="15"/>
        <w:rPr>
          <w:b/>
          <w:sz w:val="32"/>
        </w:rPr>
      </w:pPr>
    </w:p>
    <w:p w14:paraId="1359E9C5">
      <w:pPr>
        <w:pStyle w:val="2"/>
        <w:spacing w:before="0"/>
      </w:pPr>
      <w:r>
        <w:rPr>
          <w:spacing w:val="-2"/>
        </w:rPr>
        <w:t>DISCUSSION:</w:t>
      </w:r>
    </w:p>
    <w:p w14:paraId="3FD72FD7">
      <w:pPr>
        <w:pStyle w:val="7"/>
        <w:spacing w:before="85"/>
        <w:rPr>
          <w:b/>
          <w:sz w:val="32"/>
        </w:rPr>
      </w:pPr>
    </w:p>
    <w:p w14:paraId="3C53F752">
      <w:pPr>
        <w:pStyle w:val="7"/>
        <w:spacing w:line="369" w:lineRule="auto"/>
        <w:ind w:left="1440" w:right="10"/>
        <w:jc w:val="both"/>
      </w:pPr>
      <w:bookmarkStart w:id="24" w:name="The dashboard serves as a comprehensive "/>
      <w:bookmarkEnd w:id="24"/>
      <w:r>
        <w:t>The dashboard serves as a comprehensive control center, giving administrators quick access to every major function of the ISP</w:t>
      </w:r>
      <w:r>
        <w:rPr>
          <w:spacing w:val="-2"/>
        </w:rPr>
        <w:t xml:space="preserve"> </w:t>
      </w:r>
      <w:r>
        <w:t>automation system. The Customers section ensures easy management of user accounts, subscription plans, and profile details. Network Usage provides a detailed and real-time view of data consumption, helping maintain network stability and identify anomalies. Billing brings all financial activities together, from automated invoice generation to secure payment tracking. The Troubleshooting area supports efficient handling of technical issues by allowing staff to review tickets and run basic diagnostics. Each section is organized clearly, reducing complexity and saving operational time. Overall, the dashboard creates a streamlined environment that enhances both system performance and user</w:t>
      </w:r>
      <w:r>
        <w:rPr>
          <w:spacing w:val="80"/>
        </w:rPr>
        <w:t xml:space="preserve"> </w:t>
      </w:r>
      <w:r>
        <w:rPr>
          <w:spacing w:val="-2"/>
        </w:rPr>
        <w:t>experience.</w:t>
      </w:r>
    </w:p>
    <w:p w14:paraId="620A5F4B">
      <w:pPr>
        <w:pStyle w:val="7"/>
        <w:spacing w:after="0" w:line="369" w:lineRule="auto"/>
        <w:jc w:val="both"/>
        <w:sectPr>
          <w:headerReference r:id="rId14" w:type="default"/>
          <w:footerReference r:id="rId15" w:type="default"/>
          <w:pgSz w:w="11920" w:h="16860"/>
          <w:pgMar w:top="1420" w:right="850" w:bottom="1100" w:left="0" w:header="0" w:footer="902" w:gutter="0"/>
          <w:cols w:space="720" w:num="1"/>
        </w:sectPr>
      </w:pPr>
    </w:p>
    <w:p w14:paraId="001E7DF0">
      <w:pPr>
        <w:pStyle w:val="2"/>
        <w:spacing w:before="0" w:line="354" w:lineRule="exact"/>
        <w:ind w:left="5282"/>
      </w:pPr>
      <w:r>
        <w:t>CHAPTER</w:t>
      </w:r>
      <w:r>
        <w:rPr>
          <w:spacing w:val="-4"/>
        </w:rPr>
        <w:t xml:space="preserve"> </w:t>
      </w:r>
      <w:r>
        <w:rPr>
          <w:spacing w:val="-10"/>
        </w:rPr>
        <w:t>5</w:t>
      </w:r>
    </w:p>
    <w:p w14:paraId="4FA6EB44">
      <w:pPr>
        <w:spacing w:before="165"/>
        <w:ind w:left="5163" w:right="0" w:firstLine="0"/>
        <w:jc w:val="left"/>
        <w:rPr>
          <w:b/>
          <w:sz w:val="32"/>
        </w:rPr>
      </w:pPr>
      <w:r>
        <w:rPr>
          <w:b/>
          <w:spacing w:val="-2"/>
          <w:sz w:val="32"/>
        </w:rPr>
        <w:t>CONCLUSION</w:t>
      </w:r>
    </w:p>
    <w:p w14:paraId="1E04809D">
      <w:pPr>
        <w:pStyle w:val="7"/>
        <w:spacing w:before="85"/>
        <w:rPr>
          <w:b/>
          <w:sz w:val="32"/>
        </w:rPr>
      </w:pPr>
    </w:p>
    <w:p w14:paraId="2D481072">
      <w:pPr>
        <w:pStyle w:val="7"/>
        <w:spacing w:line="369" w:lineRule="auto"/>
        <w:ind w:left="1440" w:right="10"/>
        <w:jc w:val="both"/>
      </w:pPr>
      <w:bookmarkStart w:id="25" w:name="The ISP automation system dashboard prov"/>
      <w:bookmarkEnd w:id="25"/>
      <w:r>
        <w:t>The ISP automation system dashboard provides a comprehensive overview of key business and network metrics in a user-friendly interface. By integrating customer data, revenue figures, support tickets, and network performance, it enables efficient monitoring and management. The clear visualization aids in quick decision-making, helping to maintain service quality and optimize revenue. Overall, the dashboard is a vital tool for ensuring smooth operations and enhancing customer satisfaction in the ISP environment.</w:t>
      </w:r>
    </w:p>
    <w:p w14:paraId="52F88E1E">
      <w:pPr>
        <w:pStyle w:val="7"/>
      </w:pPr>
    </w:p>
    <w:p w14:paraId="60C3881B">
      <w:pPr>
        <w:pStyle w:val="7"/>
        <w:spacing w:before="117"/>
      </w:pPr>
    </w:p>
    <w:p w14:paraId="1CCB0BBF">
      <w:pPr>
        <w:pStyle w:val="3"/>
        <w:ind w:left="1440"/>
      </w:pPr>
      <w:r>
        <w:rPr>
          <w:spacing w:val="-2"/>
        </w:rPr>
        <w:t>REFERENCES:</w:t>
      </w:r>
    </w:p>
    <w:p w14:paraId="330CD064">
      <w:pPr>
        <w:pStyle w:val="7"/>
        <w:spacing w:before="276"/>
        <w:rPr>
          <w:b/>
        </w:rPr>
      </w:pPr>
    </w:p>
    <w:p w14:paraId="053A328E">
      <w:pPr>
        <w:pStyle w:val="7"/>
        <w:spacing w:line="369" w:lineRule="auto"/>
        <w:ind w:left="1440" w:right="10" w:firstLine="77"/>
        <w:jc w:val="both"/>
      </w:pPr>
      <w:bookmarkStart w:id="26" w:name="1.L. Marques and A. Gaspary, “Programmab"/>
      <w:bookmarkEnd w:id="26"/>
      <w:r>
        <w:t>1.L. Marques and</w:t>
      </w:r>
      <w:r>
        <w:rPr>
          <w:spacing w:val="-13"/>
        </w:rPr>
        <w:t xml:space="preserve"> </w:t>
      </w:r>
      <w:r>
        <w:t>A. Gaspary, “Programmable Data Planes for Large-Scale Network Analytic: A Study on In-Band Network Telemetry,” 2023 IEEE/IFIP Network Operations and Management Symposium (NOMS), Miami, USA, 2023.</w:t>
      </w:r>
    </w:p>
    <w:p w14:paraId="36A24E9A">
      <w:pPr>
        <w:pStyle w:val="7"/>
        <w:spacing w:before="287" w:line="369" w:lineRule="auto"/>
        <w:ind w:left="1440" w:right="10" w:firstLine="210"/>
        <w:jc w:val="both"/>
      </w:pPr>
      <w:bookmarkStart w:id="27" w:name="2.Y. Xin, “AI-Driven Automation for Next"/>
      <w:bookmarkEnd w:id="27"/>
      <w:r>
        <w:t>2.Y. Xin, “AI-Driven Automation for Next-Generation Telecom Networks: Opportunities and Challenges,” IEEE Wireless Communications, vol. 30, no. 4, pp. 12–18, Aug. 2023.</w:t>
      </w:r>
    </w:p>
    <w:p w14:paraId="5C85E843">
      <w:pPr>
        <w:pStyle w:val="10"/>
        <w:numPr>
          <w:ilvl w:val="0"/>
          <w:numId w:val="5"/>
        </w:numPr>
        <w:tabs>
          <w:tab w:val="left" w:pos="1648"/>
        </w:tabs>
        <w:spacing w:before="286" w:after="0" w:line="369" w:lineRule="auto"/>
        <w:ind w:left="1440" w:right="11" w:firstLine="0"/>
        <w:jc w:val="both"/>
        <w:rPr>
          <w:sz w:val="26"/>
        </w:rPr>
      </w:pPr>
      <w:bookmarkStart w:id="28" w:name="3.J. Zhou, T. Wang, and S. Li, “Privacy-"/>
      <w:bookmarkEnd w:id="28"/>
      <w:r>
        <w:rPr>
          <w:sz w:val="28"/>
        </w:rPr>
        <w:t>J. Zhou, T. Wang, and S. Li, “Privacy-Preserving Multidimensional Telemetry Using Autoencoder-Based Compression,” 2023 IEEE International Conference on Cloud Engineering (IC2E), Princeton, USA, 2023.</w:t>
      </w:r>
    </w:p>
    <w:p w14:paraId="78C771AE">
      <w:pPr>
        <w:pStyle w:val="10"/>
        <w:spacing w:after="0" w:line="369" w:lineRule="auto"/>
        <w:jc w:val="both"/>
        <w:rPr>
          <w:sz w:val="26"/>
        </w:rPr>
        <w:sectPr>
          <w:pgSz w:w="11920" w:h="16860"/>
          <w:pgMar w:top="1420" w:right="850" w:bottom="1100" w:left="0" w:header="0" w:footer="902" w:gutter="0"/>
          <w:cols w:space="720" w:num="1"/>
        </w:sectPr>
      </w:pPr>
    </w:p>
    <w:p w14:paraId="08C9AB48">
      <w:pPr>
        <w:spacing w:before="0" w:line="310" w:lineRule="exact"/>
        <w:ind w:left="1440" w:right="0" w:firstLine="0"/>
        <w:jc w:val="left"/>
        <w:rPr>
          <w:b/>
          <w:sz w:val="28"/>
        </w:rPr>
      </w:pPr>
      <w:r>
        <w:rPr>
          <w:b/>
          <w:sz w:val="28"/>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603250</wp:posOffset>
                </wp:positionV>
                <wp:extent cx="6106795" cy="7010400"/>
                <wp:effectExtent l="0" t="0" r="0" b="0"/>
                <wp:wrapNone/>
                <wp:docPr id="21" name="Group 21"/>
                <wp:cNvGraphicFramePr/>
                <a:graphic xmlns:a="http://schemas.openxmlformats.org/drawingml/2006/main">
                  <a:graphicData uri="http://schemas.microsoft.com/office/word/2010/wordprocessingGroup">
                    <wpg:wgp>
                      <wpg:cNvGrpSpPr/>
                      <wpg:grpSpPr>
                        <a:xfrm>
                          <a:off x="0" y="0"/>
                          <a:ext cx="6106795" cy="7010400"/>
                          <a:chOff x="0" y="0"/>
                          <a:chExt cx="6106795" cy="7010400"/>
                        </a:xfrm>
                      </wpg:grpSpPr>
                      <wps:wsp>
                        <wps:cNvPr id="22" name="Graphic 22"/>
                        <wps:cNvSpPr/>
                        <wps:spPr>
                          <a:xfrm>
                            <a:off x="0" y="0"/>
                            <a:ext cx="6106795" cy="7010400"/>
                          </a:xfrm>
                          <a:custGeom>
                            <a:avLst/>
                            <a:gdLst/>
                            <a:ahLst/>
                            <a:cxnLst/>
                            <a:rect l="l" t="t" r="r" b="b"/>
                            <a:pathLst>
                              <a:path w="6106795" h="7010400">
                                <a:moveTo>
                                  <a:pt x="6106795" y="0"/>
                                </a:moveTo>
                                <a:lnTo>
                                  <a:pt x="0" y="0"/>
                                </a:lnTo>
                                <a:lnTo>
                                  <a:pt x="0" y="7010400"/>
                                </a:lnTo>
                                <a:lnTo>
                                  <a:pt x="6106795" y="7010400"/>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23" name="Image 23"/>
                          <pic:cNvPicPr/>
                        </pic:nvPicPr>
                        <pic:blipFill>
                          <a:blip r:embed="rId37" cstate="print"/>
                          <a:stretch>
                            <a:fillRect/>
                          </a:stretch>
                        </pic:blipFill>
                        <pic:spPr>
                          <a:xfrm>
                            <a:off x="2197100" y="2050732"/>
                            <a:ext cx="127000" cy="127000"/>
                          </a:xfrm>
                          <a:prstGeom prst="rect">
                            <a:avLst/>
                          </a:prstGeom>
                        </pic:spPr>
                      </pic:pic>
                      <pic:pic xmlns:pic="http://schemas.openxmlformats.org/drawingml/2006/picture">
                        <pic:nvPicPr>
                          <pic:cNvPr id="24" name="Image 24"/>
                          <pic:cNvPicPr/>
                        </pic:nvPicPr>
                        <pic:blipFill>
                          <a:blip r:embed="rId37" cstate="print"/>
                          <a:stretch>
                            <a:fillRect/>
                          </a:stretch>
                        </pic:blipFill>
                        <pic:spPr>
                          <a:xfrm>
                            <a:off x="2679700" y="5835332"/>
                            <a:ext cx="127000" cy="126999"/>
                          </a:xfrm>
                          <a:prstGeom prst="rect">
                            <a:avLst/>
                          </a:prstGeom>
                        </pic:spPr>
                      </pic:pic>
                      <pic:pic xmlns:pic="http://schemas.openxmlformats.org/drawingml/2006/picture">
                        <pic:nvPicPr>
                          <pic:cNvPr id="25" name="Image 25"/>
                          <pic:cNvPicPr/>
                        </pic:nvPicPr>
                        <pic:blipFill>
                          <a:blip r:embed="rId38" cstate="print"/>
                          <a:stretch>
                            <a:fillRect/>
                          </a:stretch>
                        </pic:blipFill>
                        <pic:spPr>
                          <a:xfrm>
                            <a:off x="1587500" y="6434772"/>
                            <a:ext cx="127000" cy="127000"/>
                          </a:xfrm>
                          <a:prstGeom prst="rect">
                            <a:avLst/>
                          </a:prstGeom>
                        </pic:spPr>
                      </pic:pic>
                    </wpg:wgp>
                  </a:graphicData>
                </a:graphic>
              </wp:anchor>
            </w:drawing>
          </mc:Choice>
          <mc:Fallback>
            <w:pict>
              <v:group id="_x0000_s1026" o:spid="_x0000_s1026" o:spt="203" style="position:absolute;left:0pt;margin-left:72pt;margin-top:47.5pt;height:552pt;width:480.85pt;mso-position-horizontal-relative:page;z-index:-251641856;mso-width-relative:page;mso-height-relative:page;" coordsize="6106795,7010400" o:gfxdata="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">
                <o:lock v:ext="edit" aspectratio="f"/>
                <v:shape id="Graphic 22" o:spid="_x0000_s1026" o:spt="100" style="position:absolute;left:0;top:0;height:7010400;width:6106795;" fillcolor="#1F1F1F" filled="t" stroked="f" coordsize="6106795,7010400" o:gfxdata="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MSovQAA&#10;ANsAAAAPAAAAAAAAAAEAIAAAACIAAABkcnMvZG93bnJldi54bWxQSwECFAAUAAAACACHTuJAMy8F&#10;njsAAAA5AAAAEAAAAAAAAAABACAAAAAMAQAAZHJzL3NoYXBleG1sLnhtbFBLBQYAAAAABgAGAFsB&#10;AAC2AwAAAAA=&#10;" path="m6106795,0l0,0,0,7010400,6106795,7010400,6106795,0xe">
                  <v:fill on="t" focussize="0,0"/>
                  <v:stroke on="f"/>
                  <v:imagedata o:title=""/>
                  <o:lock v:ext="edit" aspectratio="f"/>
                  <v:textbox inset="0mm,0mm,0mm,0mm"/>
                </v:shape>
                <v:shape id="Image 23" o:spid="_x0000_s1026" o:spt="75" type="#_x0000_t75" style="position:absolute;left:2197100;top:2050732;height:127000;width:127000;" filled="f" o:preferrelative="t" stroked="f" coordsize="21600,21600" o:gfxdata="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Dbq1vQAA&#10;ANsAAAAPAAAAAAAAAAEAIAAAACIAAABkcnMvZG93bnJldi54bWxQSwECFAAUAAAACACHTuJAMy8F&#10;njsAAAA5AAAAEAAAAAAAAAABACAAAAAMAQAAZHJzL3NoYXBleG1sLnhtbFBLBQYAAAAABgAGAFsB&#10;AAC2AwAAAAA=&#10;">
                  <v:fill on="f" focussize="0,0"/>
                  <v:stroke on="f"/>
                  <v:imagedata r:id="rId37" o:title=""/>
                  <o:lock v:ext="edit" aspectratio="f"/>
                </v:shape>
                <v:shape id="Image 24" o:spid="_x0000_s1026" o:spt="75" type="#_x0000_t75" style="position:absolute;left:2679700;top:5835332;height:126999;width:127000;" filled="f" o:preferrelative="t" stroked="f" coordsize="21600,21600" o:gfxdata="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5CLBvQAA&#10;ANsAAAAPAAAAAAAAAAEAIAAAACIAAABkcnMvZG93bnJldi54bWxQSwECFAAUAAAACACHTuJAMy8F&#10;njsAAAA5AAAAEAAAAAAAAAABACAAAAAMAQAAZHJzL3NoYXBleG1sLnhtbFBLBQYAAAAABgAGAFsB&#10;AAC2AwAAAAA=&#10;">
                  <v:fill on="f" focussize="0,0"/>
                  <v:stroke on="f"/>
                  <v:imagedata r:id="rId37" o:title=""/>
                  <o:lock v:ext="edit" aspectratio="f"/>
                </v:shape>
                <v:shape id="Image 25" o:spid="_x0000_s1026" o:spt="75" type="#_x0000_t75" style="position:absolute;left:1587500;top:6434772;height:127000;width:127000;" filled="f" o:preferrelative="t" stroked="f" coordsize="21600,21600" o:gfxdata="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tEFvvQAA&#10;ANsAAAAPAAAAAAAAAAEAIAAAACIAAABkcnMvZG93bnJldi54bWxQSwECFAAUAAAACACHTuJAMy8F&#10;njsAAAA5AAAAEAAAAAAAAAABACAAAAAMAQAAZHJzL3NoYXBleG1sLnhtbFBLBQYAAAAABgAGAFsB&#10;AAC2AwAAAAA=&#10;">
                  <v:fill on="f" focussize="0,0"/>
                  <v:stroke on="f"/>
                  <v:imagedata r:id="rId38" o:title=""/>
                  <o:lock v:ext="edit" aspectratio="f"/>
                </v:shape>
              </v:group>
            </w:pict>
          </mc:Fallback>
        </mc:AlternateContent>
      </w:r>
      <w:r>
        <w:rPr>
          <w:b/>
          <w:sz w:val="28"/>
        </w:rPr>
        <mc:AlternateContent>
          <mc:Choice Requires="wpg">
            <w:drawing>
              <wp:anchor distT="0" distB="0" distL="0" distR="0" simplePos="0" relativeHeight="251661312" behindDoc="0" locked="0" layoutInCell="1" allowOverlap="1">
                <wp:simplePos x="0" y="0"/>
                <wp:positionH relativeFrom="page">
                  <wp:posOffset>914400</wp:posOffset>
                </wp:positionH>
                <wp:positionV relativeFrom="page">
                  <wp:posOffset>8679180</wp:posOffset>
                </wp:positionV>
                <wp:extent cx="6106795" cy="1178560"/>
                <wp:effectExtent l="0" t="0" r="0" b="0"/>
                <wp:wrapNone/>
                <wp:docPr id="26" name="Group 26"/>
                <wp:cNvGraphicFramePr/>
                <a:graphic xmlns:a="http://schemas.openxmlformats.org/drawingml/2006/main">
                  <a:graphicData uri="http://schemas.microsoft.com/office/word/2010/wordprocessingGroup">
                    <wpg:wgp>
                      <wpg:cNvGrpSpPr/>
                      <wpg:grpSpPr>
                        <a:xfrm>
                          <a:off x="0" y="0"/>
                          <a:ext cx="6106795" cy="1178560"/>
                          <a:chOff x="0" y="0"/>
                          <a:chExt cx="6106795" cy="1178560"/>
                        </a:xfrm>
                      </wpg:grpSpPr>
                      <wps:wsp>
                        <wps:cNvPr id="27" name="Graphic 27"/>
                        <wps:cNvSpPr/>
                        <wps:spPr>
                          <a:xfrm>
                            <a:off x="0" y="0"/>
                            <a:ext cx="6106795" cy="1178560"/>
                          </a:xfrm>
                          <a:custGeom>
                            <a:avLst/>
                            <a:gdLst/>
                            <a:ahLst/>
                            <a:cxnLst/>
                            <a:rect l="l" t="t" r="r" b="b"/>
                            <a:pathLst>
                              <a:path w="6106795" h="1178560">
                                <a:moveTo>
                                  <a:pt x="6106795" y="0"/>
                                </a:moveTo>
                                <a:lnTo>
                                  <a:pt x="0" y="0"/>
                                </a:lnTo>
                                <a:lnTo>
                                  <a:pt x="0" y="1178559"/>
                                </a:lnTo>
                                <a:lnTo>
                                  <a:pt x="6106795" y="1178559"/>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28" name="Image 28"/>
                          <pic:cNvPicPr/>
                        </pic:nvPicPr>
                        <pic:blipFill>
                          <a:blip r:embed="rId39" cstate="print"/>
                          <a:stretch>
                            <a:fillRect/>
                          </a:stretch>
                        </pic:blipFill>
                        <pic:spPr>
                          <a:xfrm>
                            <a:off x="1828800" y="892492"/>
                            <a:ext cx="127000" cy="127000"/>
                          </a:xfrm>
                          <a:prstGeom prst="rect">
                            <a:avLst/>
                          </a:prstGeom>
                        </pic:spPr>
                      </pic:pic>
                      <wps:wsp>
                        <wps:cNvPr id="29" name="Textbox 29"/>
                        <wps:cNvSpPr txBox="1"/>
                        <wps:spPr>
                          <a:xfrm>
                            <a:off x="0" y="0"/>
                            <a:ext cx="6106795" cy="1178560"/>
                          </a:xfrm>
                          <a:prstGeom prst="rect">
                            <a:avLst/>
                          </a:prstGeom>
                        </wps:spPr>
                        <wps:txbx>
                          <w:txbxContent>
                            <w:p w14:paraId="78BA8737">
                              <w:pPr>
                                <w:spacing w:before="27"/>
                                <w:ind w:left="76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"app-</w:t>
                              </w:r>
                              <w:r>
                                <w:rPr>
                                  <w:rFonts w:ascii="Courier New"/>
                                  <w:color w:val="CE9178"/>
                                  <w:spacing w:val="-2"/>
                                  <w:sz w:val="16"/>
                                </w:rPr>
                                <w:t>container"</w:t>
                              </w:r>
                              <w:r>
                                <w:rPr>
                                  <w:rFonts w:ascii="Courier New"/>
                                  <w:color w:val="808080"/>
                                  <w:spacing w:val="-2"/>
                                  <w:sz w:val="16"/>
                                </w:rPr>
                                <w:t>&gt;</w:t>
                              </w:r>
                            </w:p>
                            <w:p w14:paraId="72B2BCC0">
                              <w:pPr>
                                <w:spacing w:before="47"/>
                                <w:ind w:left="1152" w:right="0" w:firstLine="0"/>
                                <w:jc w:val="left"/>
                                <w:rPr>
                                  <w:rFonts w:ascii="Courier New"/>
                                  <w:sz w:val="16"/>
                                </w:rPr>
                              </w:pPr>
                              <w:r>
                                <w:rPr>
                                  <w:rFonts w:ascii="Courier New"/>
                                  <w:color w:val="6A9955"/>
                                  <w:sz w:val="16"/>
                                </w:rPr>
                                <w:t>&lt;!-- Sidebar --</w:t>
                              </w:r>
                              <w:r>
                                <w:rPr>
                                  <w:rFonts w:ascii="Courier New"/>
                                  <w:color w:val="6A9955"/>
                                  <w:spacing w:val="-10"/>
                                  <w:sz w:val="16"/>
                                </w:rPr>
                                <w:t>&gt;</w:t>
                              </w:r>
                            </w:p>
                            <w:p w14:paraId="5432E6D2">
                              <w:pPr>
                                <w:spacing w:before="47"/>
                                <w:ind w:left="1152" w:right="0" w:firstLine="0"/>
                                <w:jc w:val="left"/>
                                <w:rPr>
                                  <w:rFonts w:ascii="Courier New"/>
                                  <w:sz w:val="16"/>
                                </w:rPr>
                              </w:pPr>
                              <w:r>
                                <w:rPr>
                                  <w:rFonts w:ascii="Courier New"/>
                                  <w:color w:val="808080"/>
                                  <w:sz w:val="16"/>
                                </w:rPr>
                                <w:t>&lt;</w:t>
                              </w:r>
                              <w:r>
                                <w:rPr>
                                  <w:rFonts w:ascii="Courier New"/>
                                  <w:color w:val="569CD6"/>
                                  <w:sz w:val="16"/>
                                </w:rPr>
                                <w:t xml:space="preserve">aside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"sidebar"</w:t>
                              </w:r>
                              <w:r>
                                <w:rPr>
                                  <w:rFonts w:ascii="Courier New"/>
                                  <w:color w:val="808080"/>
                                  <w:spacing w:val="-2"/>
                                  <w:sz w:val="16"/>
                                </w:rPr>
                                <w:t>&gt;</w:t>
                              </w:r>
                            </w:p>
                            <w:p w14:paraId="03B29840">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nav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"nav"</w:t>
                              </w:r>
                              <w:r>
                                <w:rPr>
                                  <w:rFonts w:ascii="Courier New"/>
                                  <w:color w:val="808080"/>
                                  <w:spacing w:val="-2"/>
                                  <w:sz w:val="16"/>
                                </w:rPr>
                                <w:t>&gt;</w:t>
                              </w:r>
                            </w:p>
                            <w:p w14:paraId="7EF86B53">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('dashboard')" </w:t>
                              </w:r>
                              <w:r>
                                <w:rPr>
                                  <w:rFonts w:ascii="Courier New"/>
                                  <w:color w:val="9CDCFE"/>
                                  <w:sz w:val="16"/>
                                </w:rPr>
                                <w:t>class</w:t>
                              </w:r>
                              <w:r>
                                <w:rPr>
                                  <w:rFonts w:ascii="Courier New"/>
                                  <w:color w:val="CCCCCC"/>
                                  <w:sz w:val="16"/>
                                </w:rPr>
                                <w:t>=</w:t>
                              </w:r>
                              <w:r>
                                <w:rPr>
                                  <w:rFonts w:ascii="Courier New"/>
                                  <w:color w:val="CE9178"/>
                                  <w:sz w:val="16"/>
                                </w:rPr>
                                <w:t xml:space="preserve">"nav-item active" </w:t>
                              </w:r>
                              <w:r>
                                <w:rPr>
                                  <w:rFonts w:ascii="Courier New"/>
                                  <w:color w:val="9CDCFE"/>
                                  <w:spacing w:val="-2"/>
                                  <w:sz w:val="16"/>
                                </w:rPr>
                                <w:t>data-</w:t>
                              </w:r>
                            </w:p>
                            <w:p w14:paraId="3D44ED2E">
                              <w:pPr>
                                <w:spacing w:before="47"/>
                                <w:ind w:left="0" w:right="0" w:firstLine="0"/>
                                <w:jc w:val="left"/>
                                <w:rPr>
                                  <w:rFonts w:ascii="Courier New"/>
                                  <w:sz w:val="16"/>
                                </w:rPr>
                              </w:pPr>
                              <w:r>
                                <w:rPr>
                                  <w:rFonts w:ascii="Courier New"/>
                                  <w:color w:val="9CDCFE"/>
                                  <w:spacing w:val="-2"/>
                                  <w:sz w:val="16"/>
                                </w:rPr>
                                <w:t>page</w:t>
                              </w:r>
                              <w:r>
                                <w:rPr>
                                  <w:rFonts w:ascii="Courier New"/>
                                  <w:color w:val="CCCCCC"/>
                                  <w:spacing w:val="-2"/>
                                  <w:sz w:val="16"/>
                                </w:rPr>
                                <w:t>=</w:t>
                              </w:r>
                              <w:r>
                                <w:rPr>
                                  <w:rFonts w:ascii="Courier New"/>
                                  <w:color w:val="CE9178"/>
                                  <w:spacing w:val="-2"/>
                                  <w:sz w:val="16"/>
                                </w:rPr>
                                <w:t>"dashboard"</w:t>
                              </w:r>
                              <w:r>
                                <w:rPr>
                                  <w:rFonts w:ascii="Courier New"/>
                                  <w:color w:val="808080"/>
                                  <w:spacing w:val="-2"/>
                                  <w:sz w:val="16"/>
                                </w:rPr>
                                <w:t>&gt;</w:t>
                              </w:r>
                            </w:p>
                            <w:p w14:paraId="26833B7C">
                              <w:pPr>
                                <w:spacing w:before="83"/>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Dashboard</w:t>
                              </w:r>
                            </w:p>
                            <w:p w14:paraId="103250CC">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683.4pt;height:92.8pt;width:480.85pt;mso-position-horizontal-relative:page;mso-position-vertical-relative:page;z-index:251661312;mso-width-relative:page;mso-height-relative:page;" coordsize="6106795,1178560" o:gfxdata="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">
                <o:lock v:ext="edit" aspectratio="f"/>
                <v:shape id="Graphic 27" o:spid="_x0000_s1026" o:spt="100" style="position:absolute;left:0;top:0;height:1178560;width:6106795;" fillcolor="#1F1F1F" filled="t" stroked="f" coordsize="6106795,1178560" o:gfxdata="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dMcMvQAA&#10;ANsAAAAPAAAAAAAAAAEAIAAAACIAAABkcnMvZG93bnJldi54bWxQSwECFAAUAAAACACHTuJAMy8F&#10;njsAAAA5AAAAEAAAAAAAAAABACAAAAAMAQAAZHJzL3NoYXBleG1sLnhtbFBLBQYAAAAABgAGAFsB&#10;AAC2AwAAAAA=&#10;" path="m6106795,0l0,0,0,1178559,6106795,1178559,6106795,0xe">
                  <v:fill on="t" focussize="0,0"/>
                  <v:stroke on="f"/>
                  <v:imagedata o:title=""/>
                  <o:lock v:ext="edit" aspectratio="f"/>
                  <v:textbox inset="0mm,0mm,0mm,0mm"/>
                </v:shape>
                <v:shape id="Image 28" o:spid="_x0000_s1026" o:spt="75" type="#_x0000_t75" style="position:absolute;left:1828800;top:892492;height:127000;width:127000;" filled="f" o:preferrelative="t" stroked="f" coordsize="21600,21600" o:gfxdata="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Ah74ugAAANsA&#10;AAAPAAAAAAAAAAEAIAAAACIAAABkcnMvZG93bnJldi54bWxQSwECFAAUAAAACACHTuJAMy8FnjsA&#10;AAA5AAAAEAAAAAAAAAABACAAAAAJAQAAZHJzL3NoYXBleG1sLnhtbFBLBQYAAAAABgAGAFsBAACz&#10;AwAAAAA=&#10;">
                  <v:fill on="f" focussize="0,0"/>
                  <v:stroke on="f"/>
                  <v:imagedata r:id="rId39" o:title=""/>
                  <o:lock v:ext="edit" aspectratio="f"/>
                </v:shape>
                <v:shape id="Textbox 29" o:spid="_x0000_s1026" o:spt="202" type="#_x0000_t202" style="position:absolute;left:0;top:0;height:1178560;width:6106795;"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BA8737">
                        <w:pPr>
                          <w:spacing w:before="27"/>
                          <w:ind w:left="76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"app-</w:t>
                        </w:r>
                        <w:r>
                          <w:rPr>
                            <w:rFonts w:ascii="Courier New"/>
                            <w:color w:val="CE9178"/>
                            <w:spacing w:val="-2"/>
                            <w:sz w:val="16"/>
                          </w:rPr>
                          <w:t>container"</w:t>
                        </w:r>
                        <w:r>
                          <w:rPr>
                            <w:rFonts w:ascii="Courier New"/>
                            <w:color w:val="808080"/>
                            <w:spacing w:val="-2"/>
                            <w:sz w:val="16"/>
                          </w:rPr>
                          <w:t>&gt;</w:t>
                        </w:r>
                      </w:p>
                      <w:p w14:paraId="72B2BCC0">
                        <w:pPr>
                          <w:spacing w:before="47"/>
                          <w:ind w:left="1152" w:right="0" w:firstLine="0"/>
                          <w:jc w:val="left"/>
                          <w:rPr>
                            <w:rFonts w:ascii="Courier New"/>
                            <w:sz w:val="16"/>
                          </w:rPr>
                        </w:pPr>
                        <w:r>
                          <w:rPr>
                            <w:rFonts w:ascii="Courier New"/>
                            <w:color w:val="6A9955"/>
                            <w:sz w:val="16"/>
                          </w:rPr>
                          <w:t>&lt;!-- Sidebar --</w:t>
                        </w:r>
                        <w:r>
                          <w:rPr>
                            <w:rFonts w:ascii="Courier New"/>
                            <w:color w:val="6A9955"/>
                            <w:spacing w:val="-10"/>
                            <w:sz w:val="16"/>
                          </w:rPr>
                          <w:t>&gt;</w:t>
                        </w:r>
                      </w:p>
                      <w:p w14:paraId="5432E6D2">
                        <w:pPr>
                          <w:spacing w:before="47"/>
                          <w:ind w:left="1152" w:right="0" w:firstLine="0"/>
                          <w:jc w:val="left"/>
                          <w:rPr>
                            <w:rFonts w:ascii="Courier New"/>
                            <w:sz w:val="16"/>
                          </w:rPr>
                        </w:pPr>
                        <w:r>
                          <w:rPr>
                            <w:rFonts w:ascii="Courier New"/>
                            <w:color w:val="808080"/>
                            <w:sz w:val="16"/>
                          </w:rPr>
                          <w:t>&lt;</w:t>
                        </w:r>
                        <w:r>
                          <w:rPr>
                            <w:rFonts w:ascii="Courier New"/>
                            <w:color w:val="569CD6"/>
                            <w:sz w:val="16"/>
                          </w:rPr>
                          <w:t xml:space="preserve">aside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"sidebar"</w:t>
                        </w:r>
                        <w:r>
                          <w:rPr>
                            <w:rFonts w:ascii="Courier New"/>
                            <w:color w:val="808080"/>
                            <w:spacing w:val="-2"/>
                            <w:sz w:val="16"/>
                          </w:rPr>
                          <w:t>&gt;</w:t>
                        </w:r>
                      </w:p>
                      <w:p w14:paraId="03B29840">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nav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"nav"</w:t>
                        </w:r>
                        <w:r>
                          <w:rPr>
                            <w:rFonts w:ascii="Courier New"/>
                            <w:color w:val="808080"/>
                            <w:spacing w:val="-2"/>
                            <w:sz w:val="16"/>
                          </w:rPr>
                          <w:t>&gt;</w:t>
                        </w:r>
                      </w:p>
                      <w:p w14:paraId="7EF86B53">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('dashboard')" </w:t>
                        </w:r>
                        <w:r>
                          <w:rPr>
                            <w:rFonts w:ascii="Courier New"/>
                            <w:color w:val="9CDCFE"/>
                            <w:sz w:val="16"/>
                          </w:rPr>
                          <w:t>class</w:t>
                        </w:r>
                        <w:r>
                          <w:rPr>
                            <w:rFonts w:ascii="Courier New"/>
                            <w:color w:val="CCCCCC"/>
                            <w:sz w:val="16"/>
                          </w:rPr>
                          <w:t>=</w:t>
                        </w:r>
                        <w:r>
                          <w:rPr>
                            <w:rFonts w:ascii="Courier New"/>
                            <w:color w:val="CE9178"/>
                            <w:sz w:val="16"/>
                          </w:rPr>
                          <w:t xml:space="preserve">"nav-item active" </w:t>
                        </w:r>
                        <w:r>
                          <w:rPr>
                            <w:rFonts w:ascii="Courier New"/>
                            <w:color w:val="9CDCFE"/>
                            <w:spacing w:val="-2"/>
                            <w:sz w:val="16"/>
                          </w:rPr>
                          <w:t>data-</w:t>
                        </w:r>
                      </w:p>
                      <w:p w14:paraId="3D44ED2E">
                        <w:pPr>
                          <w:spacing w:before="47"/>
                          <w:ind w:left="0" w:right="0" w:firstLine="0"/>
                          <w:jc w:val="left"/>
                          <w:rPr>
                            <w:rFonts w:ascii="Courier New"/>
                            <w:sz w:val="16"/>
                          </w:rPr>
                        </w:pPr>
                        <w:r>
                          <w:rPr>
                            <w:rFonts w:ascii="Courier New"/>
                            <w:color w:val="9CDCFE"/>
                            <w:spacing w:val="-2"/>
                            <w:sz w:val="16"/>
                          </w:rPr>
                          <w:t>page</w:t>
                        </w:r>
                        <w:r>
                          <w:rPr>
                            <w:rFonts w:ascii="Courier New"/>
                            <w:color w:val="CCCCCC"/>
                            <w:spacing w:val="-2"/>
                            <w:sz w:val="16"/>
                          </w:rPr>
                          <w:t>=</w:t>
                        </w:r>
                        <w:r>
                          <w:rPr>
                            <w:rFonts w:ascii="Courier New"/>
                            <w:color w:val="CE9178"/>
                            <w:spacing w:val="-2"/>
                            <w:sz w:val="16"/>
                          </w:rPr>
                          <w:t>"dashboard"</w:t>
                        </w:r>
                        <w:r>
                          <w:rPr>
                            <w:rFonts w:ascii="Courier New"/>
                            <w:color w:val="808080"/>
                            <w:spacing w:val="-2"/>
                            <w:sz w:val="16"/>
                          </w:rPr>
                          <w:t>&gt;</w:t>
                        </w:r>
                      </w:p>
                      <w:p w14:paraId="26833B7C">
                        <w:pPr>
                          <w:spacing w:before="83"/>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Dashboard</w:t>
                        </w:r>
                      </w:p>
                      <w:p w14:paraId="103250CC">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txbxContent>
                  </v:textbox>
                </v:shape>
              </v:group>
            </w:pict>
          </mc:Fallback>
        </mc:AlternateContent>
      </w:r>
      <w:r>
        <w:rPr>
          <w:b/>
          <w:spacing w:val="-2"/>
          <w:sz w:val="28"/>
        </w:rPr>
        <w:t>APPENDIX:</w:t>
      </w:r>
    </w:p>
    <w:p w14:paraId="2A98083A">
      <w:pPr>
        <w:pStyle w:val="7"/>
        <w:rPr>
          <w:b/>
          <w:sz w:val="20"/>
        </w:rPr>
      </w:pPr>
    </w:p>
    <w:p w14:paraId="02F8542B">
      <w:pPr>
        <w:pStyle w:val="7"/>
        <w:spacing w:before="156"/>
        <w:rPr>
          <w:b/>
          <w:sz w:val="20"/>
        </w:rPr>
      </w:pPr>
      <w:r>
        <w:rPr>
          <w:b/>
          <w:sz w:val="20"/>
        </w:rPr>
        <mc:AlternateContent>
          <mc:Choice Requires="wps">
            <w:drawing>
              <wp:anchor distT="0" distB="0" distL="0" distR="0" simplePos="0" relativeHeight="251683840" behindDoc="1" locked="0" layoutInCell="1" allowOverlap="1">
                <wp:simplePos x="0" y="0"/>
                <wp:positionH relativeFrom="page">
                  <wp:posOffset>914400</wp:posOffset>
                </wp:positionH>
                <wp:positionV relativeFrom="paragraph">
                  <wp:posOffset>260350</wp:posOffset>
                </wp:positionV>
                <wp:extent cx="6106795" cy="7010400"/>
                <wp:effectExtent l="0" t="0" r="0" b="0"/>
                <wp:wrapTopAndBottom/>
                <wp:docPr id="30" name="Textbox 30"/>
                <wp:cNvGraphicFramePr/>
                <a:graphic xmlns:a="http://schemas.openxmlformats.org/drawingml/2006/main">
                  <a:graphicData uri="http://schemas.microsoft.com/office/word/2010/wordprocessingShape">
                    <wps:wsp>
                      <wps:cNvSpPr txBox="1"/>
                      <wps:spPr>
                        <a:xfrm>
                          <a:off x="0" y="0"/>
                          <a:ext cx="6106795" cy="7010400"/>
                        </a:xfrm>
                        <a:prstGeom prst="rect">
                          <a:avLst/>
                        </a:prstGeom>
                      </wps:spPr>
                      <wps:txbx>
                        <w:txbxContent>
                          <w:p w14:paraId="6EF7B1A8">
                            <w:pPr>
                              <w:spacing w:before="27"/>
                              <w:ind w:left="0" w:right="0" w:firstLine="0"/>
                              <w:jc w:val="left"/>
                              <w:rPr>
                                <w:rFonts w:ascii="Courier New"/>
                                <w:sz w:val="16"/>
                              </w:rPr>
                            </w:pPr>
                            <w:r>
                              <w:rPr>
                                <w:rFonts w:ascii="Courier New"/>
                                <w:color w:val="808080"/>
                                <w:sz w:val="16"/>
                              </w:rPr>
                              <w:t>&lt;!</w:t>
                            </w:r>
                            <w:r>
                              <w:rPr>
                                <w:rFonts w:ascii="Courier New"/>
                                <w:color w:val="569CD6"/>
                                <w:sz w:val="16"/>
                              </w:rPr>
                              <w:t xml:space="preserve">DOCTYPE </w:t>
                            </w:r>
                            <w:r>
                              <w:rPr>
                                <w:rFonts w:ascii="Courier New"/>
                                <w:color w:val="9CDCFE"/>
                                <w:spacing w:val="-2"/>
                                <w:sz w:val="16"/>
                              </w:rPr>
                              <w:t>html</w:t>
                            </w:r>
                            <w:r>
                              <w:rPr>
                                <w:rFonts w:ascii="Courier New"/>
                                <w:color w:val="808080"/>
                                <w:spacing w:val="-2"/>
                                <w:sz w:val="16"/>
                              </w:rPr>
                              <w:t>&gt;</w:t>
                            </w:r>
                          </w:p>
                          <w:p w14:paraId="00216D6B">
                            <w:pPr>
                              <w:spacing w:before="47"/>
                              <w:ind w:left="0" w:right="0" w:firstLine="0"/>
                              <w:jc w:val="left"/>
                              <w:rPr>
                                <w:rFonts w:ascii="Courier New"/>
                                <w:sz w:val="16"/>
                              </w:rPr>
                            </w:pPr>
                            <w:r>
                              <w:rPr>
                                <w:rFonts w:ascii="Courier New"/>
                                <w:color w:val="808080"/>
                                <w:sz w:val="16"/>
                              </w:rPr>
                              <w:t>&lt;</w:t>
                            </w:r>
                            <w:r>
                              <w:rPr>
                                <w:rFonts w:ascii="Courier New"/>
                                <w:color w:val="569CD6"/>
                                <w:sz w:val="16"/>
                              </w:rPr>
                              <w:t xml:space="preserve">html </w:t>
                            </w:r>
                            <w:r>
                              <w:rPr>
                                <w:rFonts w:ascii="Courier New"/>
                                <w:color w:val="9CDCFE"/>
                                <w:spacing w:val="-2"/>
                                <w:sz w:val="16"/>
                              </w:rPr>
                              <w:t>lang</w:t>
                            </w:r>
                            <w:r>
                              <w:rPr>
                                <w:rFonts w:ascii="Courier New"/>
                                <w:color w:val="CCCCCC"/>
                                <w:spacing w:val="-2"/>
                                <w:sz w:val="16"/>
                              </w:rPr>
                              <w:t>=</w:t>
                            </w:r>
                            <w:r>
                              <w:rPr>
                                <w:rFonts w:ascii="Courier New"/>
                                <w:color w:val="CE9178"/>
                                <w:spacing w:val="-2"/>
                                <w:sz w:val="16"/>
                              </w:rPr>
                              <w:t>"en"</w:t>
                            </w:r>
                            <w:r>
                              <w:rPr>
                                <w:rFonts w:ascii="Courier New"/>
                                <w:color w:val="808080"/>
                                <w:spacing w:val="-2"/>
                                <w:sz w:val="16"/>
                              </w:rPr>
                              <w:t>&gt;</w:t>
                            </w:r>
                          </w:p>
                          <w:p w14:paraId="007B36BF">
                            <w:pPr>
                              <w:spacing w:before="47"/>
                              <w:ind w:left="0" w:right="0" w:firstLine="0"/>
                              <w:jc w:val="left"/>
                              <w:rPr>
                                <w:rFonts w:ascii="Courier New"/>
                                <w:sz w:val="16"/>
                              </w:rPr>
                            </w:pPr>
                            <w:r>
                              <w:rPr>
                                <w:rFonts w:ascii="Courier New"/>
                                <w:color w:val="808080"/>
                                <w:spacing w:val="-2"/>
                                <w:sz w:val="16"/>
                              </w:rPr>
                              <w:t>&lt;</w:t>
                            </w:r>
                            <w:r>
                              <w:rPr>
                                <w:rFonts w:ascii="Courier New"/>
                                <w:color w:val="569CD6"/>
                                <w:spacing w:val="-2"/>
                                <w:sz w:val="16"/>
                              </w:rPr>
                              <w:t>head</w:t>
                            </w:r>
                            <w:r>
                              <w:rPr>
                                <w:rFonts w:ascii="Courier New"/>
                                <w:color w:val="808080"/>
                                <w:spacing w:val="-2"/>
                                <w:sz w:val="16"/>
                              </w:rPr>
                              <w:t>&gt;</w:t>
                            </w:r>
                          </w:p>
                          <w:p w14:paraId="0F59D5CA">
                            <w:pPr>
                              <w:spacing w:before="46"/>
                              <w:ind w:left="384" w:right="0" w:firstLine="0"/>
                              <w:jc w:val="left"/>
                              <w:rPr>
                                <w:rFonts w:ascii="Courier New"/>
                                <w:sz w:val="16"/>
                              </w:rPr>
                            </w:pPr>
                            <w:r>
                              <w:rPr>
                                <w:rFonts w:ascii="Courier New"/>
                                <w:color w:val="808080"/>
                                <w:sz w:val="16"/>
                              </w:rPr>
                              <w:t>&lt;</w:t>
                            </w:r>
                            <w:r>
                              <w:rPr>
                                <w:rFonts w:ascii="Courier New"/>
                                <w:color w:val="569CD6"/>
                                <w:sz w:val="16"/>
                              </w:rPr>
                              <w:t xml:space="preserve">meta </w:t>
                            </w:r>
                            <w:r>
                              <w:rPr>
                                <w:rFonts w:ascii="Courier New"/>
                                <w:color w:val="9CDCFE"/>
                                <w:sz w:val="16"/>
                              </w:rPr>
                              <w:t>charset</w:t>
                            </w:r>
                            <w:r>
                              <w:rPr>
                                <w:rFonts w:ascii="Courier New"/>
                                <w:color w:val="CCCCCC"/>
                                <w:sz w:val="16"/>
                              </w:rPr>
                              <w:t>=</w:t>
                            </w:r>
                            <w:r>
                              <w:rPr>
                                <w:rFonts w:ascii="Courier New"/>
                                <w:color w:val="CE9178"/>
                                <w:sz w:val="16"/>
                              </w:rPr>
                              <w:t>"UTF-</w:t>
                            </w:r>
                            <w:r>
                              <w:rPr>
                                <w:rFonts w:ascii="Courier New"/>
                                <w:color w:val="CE9178"/>
                                <w:spacing w:val="-5"/>
                                <w:sz w:val="16"/>
                              </w:rPr>
                              <w:t>8"</w:t>
                            </w:r>
                            <w:r>
                              <w:rPr>
                                <w:rFonts w:ascii="Courier New"/>
                                <w:color w:val="808080"/>
                                <w:spacing w:val="-5"/>
                                <w:sz w:val="16"/>
                              </w:rPr>
                              <w:t>&gt;</w:t>
                            </w:r>
                          </w:p>
                          <w:p w14:paraId="66723045">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meta </w:t>
                            </w:r>
                            <w:r>
                              <w:rPr>
                                <w:rFonts w:ascii="Courier New"/>
                                <w:color w:val="9CDCFE"/>
                                <w:sz w:val="16"/>
                              </w:rPr>
                              <w:t>name</w:t>
                            </w:r>
                            <w:r>
                              <w:rPr>
                                <w:rFonts w:ascii="Courier New"/>
                                <w:color w:val="CCCCCC"/>
                                <w:sz w:val="16"/>
                              </w:rPr>
                              <w:t>=</w:t>
                            </w:r>
                            <w:r>
                              <w:rPr>
                                <w:rFonts w:ascii="Courier New"/>
                                <w:color w:val="CE9178"/>
                                <w:sz w:val="16"/>
                              </w:rPr>
                              <w:t xml:space="preserve">"viewport" </w:t>
                            </w:r>
                            <w:r>
                              <w:rPr>
                                <w:rFonts w:ascii="Courier New"/>
                                <w:color w:val="9CDCFE"/>
                                <w:sz w:val="16"/>
                              </w:rPr>
                              <w:t>content</w:t>
                            </w:r>
                            <w:r>
                              <w:rPr>
                                <w:rFonts w:ascii="Courier New"/>
                                <w:color w:val="CCCCCC"/>
                                <w:sz w:val="16"/>
                              </w:rPr>
                              <w:t>=</w:t>
                            </w:r>
                            <w:r>
                              <w:rPr>
                                <w:rFonts w:ascii="Courier New"/>
                                <w:color w:val="CE9178"/>
                                <w:sz w:val="16"/>
                              </w:rPr>
                              <w:t>"width=device-width, initial-</w:t>
                            </w:r>
                            <w:r>
                              <w:rPr>
                                <w:rFonts w:ascii="Courier New"/>
                                <w:color w:val="CE9178"/>
                                <w:spacing w:val="-2"/>
                                <w:sz w:val="16"/>
                              </w:rPr>
                              <w:t>scale=1.0"</w:t>
                            </w:r>
                            <w:r>
                              <w:rPr>
                                <w:rFonts w:ascii="Courier New"/>
                                <w:color w:val="808080"/>
                                <w:spacing w:val="-2"/>
                                <w:sz w:val="16"/>
                              </w:rPr>
                              <w:t>&gt;</w:t>
                            </w:r>
                          </w:p>
                          <w:p w14:paraId="2DCF4E67">
                            <w:pPr>
                              <w:spacing w:before="47"/>
                              <w:ind w:left="384" w:right="0" w:firstLine="0"/>
                              <w:jc w:val="left"/>
                              <w:rPr>
                                <w:rFonts w:ascii="Courier New"/>
                                <w:sz w:val="16"/>
                              </w:rPr>
                            </w:pPr>
                            <w:r>
                              <w:rPr>
                                <w:rFonts w:ascii="Courier New"/>
                                <w:color w:val="808080"/>
                                <w:sz w:val="16"/>
                              </w:rPr>
                              <w:t>&lt;</w:t>
                            </w:r>
                            <w:r>
                              <w:rPr>
                                <w:rFonts w:ascii="Courier New"/>
                                <w:color w:val="569CD6"/>
                                <w:sz w:val="16"/>
                              </w:rPr>
                              <w:t>title</w:t>
                            </w:r>
                            <w:r>
                              <w:rPr>
                                <w:rFonts w:ascii="Courier New"/>
                                <w:color w:val="808080"/>
                                <w:sz w:val="16"/>
                              </w:rPr>
                              <w:t>&gt;</w:t>
                            </w:r>
                            <w:r>
                              <w:rPr>
                                <w:rFonts w:ascii="Courier New"/>
                                <w:color w:val="CCCCCC"/>
                                <w:sz w:val="16"/>
                              </w:rPr>
                              <w:t xml:space="preserve">ISP Automation </w:t>
                            </w:r>
                            <w:r>
                              <w:rPr>
                                <w:rFonts w:ascii="Courier New"/>
                                <w:color w:val="CCCCCC"/>
                                <w:spacing w:val="-2"/>
                                <w:sz w:val="16"/>
                              </w:rPr>
                              <w:t>System</w:t>
                            </w:r>
                            <w:r>
                              <w:rPr>
                                <w:rFonts w:ascii="Courier New"/>
                                <w:color w:val="808080"/>
                                <w:spacing w:val="-2"/>
                                <w:sz w:val="16"/>
                              </w:rPr>
                              <w:t>&lt;/</w:t>
                            </w:r>
                            <w:r>
                              <w:rPr>
                                <w:rFonts w:ascii="Courier New"/>
                                <w:color w:val="569CD6"/>
                                <w:spacing w:val="-2"/>
                                <w:sz w:val="16"/>
                              </w:rPr>
                              <w:t>title</w:t>
                            </w:r>
                            <w:r>
                              <w:rPr>
                                <w:rFonts w:ascii="Courier New"/>
                                <w:color w:val="808080"/>
                                <w:spacing w:val="-2"/>
                                <w:sz w:val="16"/>
                              </w:rPr>
                              <w:t>&gt;</w:t>
                            </w:r>
                          </w:p>
                          <w:p w14:paraId="464BEC12">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link </w:t>
                            </w:r>
                            <w:r>
                              <w:rPr>
                                <w:rFonts w:ascii="Courier New"/>
                                <w:color w:val="9CDCFE"/>
                                <w:sz w:val="16"/>
                              </w:rPr>
                              <w:t>rel</w:t>
                            </w:r>
                            <w:r>
                              <w:rPr>
                                <w:rFonts w:ascii="Courier New"/>
                                <w:color w:val="CCCCCC"/>
                                <w:sz w:val="16"/>
                              </w:rPr>
                              <w:t>=</w:t>
                            </w:r>
                            <w:r>
                              <w:rPr>
                                <w:rFonts w:ascii="Courier New"/>
                                <w:color w:val="CE9178"/>
                                <w:sz w:val="16"/>
                              </w:rPr>
                              <w:t xml:space="preserve">"stylesheet" </w:t>
                            </w:r>
                            <w:r>
                              <w:rPr>
                                <w:rFonts w:ascii="Courier New"/>
                                <w:color w:val="9CDCFE"/>
                                <w:spacing w:val="-2"/>
                                <w:sz w:val="16"/>
                              </w:rPr>
                              <w:t>href</w:t>
                            </w:r>
                            <w:r>
                              <w:rPr>
                                <w:rFonts w:ascii="Courier New"/>
                                <w:color w:val="CCCCCC"/>
                                <w:spacing w:val="-2"/>
                                <w:sz w:val="16"/>
                              </w:rPr>
                              <w:t>=</w:t>
                            </w:r>
                            <w:r>
                              <w:rPr>
                                <w:rFonts w:ascii="Courier New"/>
                                <w:color w:val="CE9178"/>
                                <w:spacing w:val="-2"/>
                                <w:sz w:val="16"/>
                              </w:rPr>
                              <w:t>"styles.css"</w:t>
                            </w:r>
                            <w:r>
                              <w:rPr>
                                <w:rFonts w:ascii="Courier New"/>
                                <w:color w:val="808080"/>
                                <w:spacing w:val="-2"/>
                                <w:sz w:val="16"/>
                              </w:rPr>
                              <w:t>&gt;</w:t>
                            </w:r>
                          </w:p>
                          <w:p w14:paraId="09F2A263">
                            <w:pPr>
                              <w:spacing w:before="46"/>
                              <w:ind w:left="384" w:right="0" w:firstLine="0"/>
                              <w:jc w:val="left"/>
                              <w:rPr>
                                <w:rFonts w:ascii="Courier New"/>
                                <w:sz w:val="16"/>
                              </w:rPr>
                            </w:pPr>
                            <w:r>
                              <w:rPr>
                                <w:rFonts w:ascii="Courier New"/>
                                <w:color w:val="6A9955"/>
                                <w:sz w:val="16"/>
                              </w:rPr>
                              <w:t>&lt;!-- Chart.js for charts --</w:t>
                            </w:r>
                            <w:r>
                              <w:rPr>
                                <w:rFonts w:ascii="Courier New"/>
                                <w:color w:val="6A9955"/>
                                <w:spacing w:val="-10"/>
                                <w:sz w:val="16"/>
                              </w:rPr>
                              <w:t>&gt;</w:t>
                            </w:r>
                          </w:p>
                          <w:p w14:paraId="03A92772">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script </w:t>
                            </w:r>
                            <w:r>
                              <w:rPr>
                                <w:rFonts w:ascii="Courier New"/>
                                <w:color w:val="9CDCFE"/>
                                <w:spacing w:val="-2"/>
                                <w:sz w:val="16"/>
                              </w:rPr>
                              <w:t>src</w:t>
                            </w:r>
                            <w:r>
                              <w:rPr>
                                <w:rFonts w:ascii="Courier New"/>
                                <w:color w:val="D4D4D4"/>
                                <w:spacing w:val="-2"/>
                                <w:sz w:val="16"/>
                              </w:rPr>
                              <w:t>=</w:t>
                            </w:r>
                            <w:r>
                              <w:fldChar w:fldCharType="begin"/>
                            </w:r>
                            <w:r>
                              <w:instrText xml:space="preserve"> HYPERLINK "https://cdn.jsdelivr.net/npm/chart.js%404.4.0/dist/chart.umd.min.js" \h </w:instrText>
                            </w:r>
                            <w:r>
                              <w:fldChar w:fldCharType="separate"/>
                            </w:r>
                            <w:r>
                              <w:rPr>
                                <w:rFonts w:ascii="Courier New"/>
                                <w:color w:val="CE9178"/>
                                <w:spacing w:val="-2"/>
                                <w:sz w:val="16"/>
                              </w:rPr>
                              <w:t>"https://cdn.jsdelivr.net/npm/chart.js@4.4.0/dist/chart.umd.min.js"</w:t>
                            </w:r>
                            <w:r>
                              <w:rPr>
                                <w:rFonts w:ascii="Courier New"/>
                                <w:color w:val="CE9178"/>
                                <w:spacing w:val="-2"/>
                                <w:sz w:val="16"/>
                              </w:rPr>
                              <w:fldChar w:fldCharType="end"/>
                            </w:r>
                            <w:r>
                              <w:rPr>
                                <w:rFonts w:ascii="Courier New"/>
                                <w:color w:val="808080"/>
                                <w:spacing w:val="-2"/>
                                <w:sz w:val="16"/>
                              </w:rPr>
                              <w:t>&gt;&lt;/</w:t>
                            </w:r>
                            <w:r>
                              <w:rPr>
                                <w:rFonts w:ascii="Courier New"/>
                                <w:color w:val="569CD6"/>
                                <w:spacing w:val="-2"/>
                                <w:sz w:val="16"/>
                              </w:rPr>
                              <w:t>script</w:t>
                            </w:r>
                            <w:r>
                              <w:rPr>
                                <w:rFonts w:ascii="Courier New"/>
                                <w:color w:val="808080"/>
                                <w:spacing w:val="-2"/>
                                <w:sz w:val="16"/>
                              </w:rPr>
                              <w:t>&gt;</w:t>
                            </w:r>
                          </w:p>
                          <w:p w14:paraId="3AD3D545">
                            <w:pPr>
                              <w:spacing w:before="47"/>
                              <w:ind w:left="0" w:right="0" w:firstLine="0"/>
                              <w:jc w:val="left"/>
                              <w:rPr>
                                <w:rFonts w:ascii="Courier New"/>
                                <w:sz w:val="16"/>
                              </w:rPr>
                            </w:pPr>
                            <w:r>
                              <w:rPr>
                                <w:rFonts w:ascii="Courier New"/>
                                <w:color w:val="808080"/>
                                <w:spacing w:val="-2"/>
                                <w:sz w:val="16"/>
                              </w:rPr>
                              <w:t>&lt;/</w:t>
                            </w:r>
                            <w:r>
                              <w:rPr>
                                <w:rFonts w:ascii="Courier New"/>
                                <w:color w:val="569CD6"/>
                                <w:spacing w:val="-2"/>
                                <w:sz w:val="16"/>
                              </w:rPr>
                              <w:t>head</w:t>
                            </w:r>
                            <w:r>
                              <w:rPr>
                                <w:rFonts w:ascii="Courier New"/>
                                <w:color w:val="808080"/>
                                <w:spacing w:val="-2"/>
                                <w:sz w:val="16"/>
                              </w:rPr>
                              <w:t>&gt;</w:t>
                            </w:r>
                          </w:p>
                          <w:p w14:paraId="0C2E7C7F">
                            <w:pPr>
                              <w:spacing w:before="47"/>
                              <w:ind w:left="0" w:right="0" w:firstLine="0"/>
                              <w:jc w:val="left"/>
                              <w:rPr>
                                <w:rFonts w:ascii="Courier New"/>
                                <w:sz w:val="16"/>
                              </w:rPr>
                            </w:pPr>
                            <w:r>
                              <w:rPr>
                                <w:rFonts w:ascii="Courier New"/>
                                <w:color w:val="808080"/>
                                <w:spacing w:val="-2"/>
                                <w:sz w:val="16"/>
                              </w:rPr>
                              <w:t>&lt;</w:t>
                            </w:r>
                            <w:r>
                              <w:rPr>
                                <w:rFonts w:ascii="Courier New"/>
                                <w:color w:val="569CD6"/>
                                <w:spacing w:val="-2"/>
                                <w:sz w:val="16"/>
                              </w:rPr>
                              <w:t>body</w:t>
                            </w:r>
                            <w:r>
                              <w:rPr>
                                <w:rFonts w:ascii="Courier New"/>
                                <w:color w:val="808080"/>
                                <w:spacing w:val="-2"/>
                                <w:sz w:val="16"/>
                              </w:rPr>
                              <w:t>&gt;</w:t>
                            </w:r>
                          </w:p>
                          <w:p w14:paraId="7B2915D7">
                            <w:pPr>
                              <w:spacing w:before="46"/>
                              <w:ind w:left="384" w:right="0" w:firstLine="0"/>
                              <w:jc w:val="left"/>
                              <w:rPr>
                                <w:rFonts w:ascii="Courier New"/>
                                <w:sz w:val="16"/>
                              </w:rPr>
                            </w:pPr>
                            <w:r>
                              <w:rPr>
                                <w:rFonts w:ascii="Courier New"/>
                                <w:color w:val="6A9955"/>
                                <w:sz w:val="16"/>
                              </w:rPr>
                              <w:t>&lt;!-- Login Page --</w:t>
                            </w:r>
                            <w:r>
                              <w:rPr>
                                <w:rFonts w:ascii="Courier New"/>
                                <w:color w:val="6A9955"/>
                                <w:spacing w:val="-10"/>
                                <w:sz w:val="16"/>
                              </w:rPr>
                              <w:t>&gt;</w:t>
                            </w:r>
                          </w:p>
                          <w:p w14:paraId="7DDB7958">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"loginPage" </w:t>
                            </w:r>
                            <w:r>
                              <w:rPr>
                                <w:rFonts w:ascii="Courier New"/>
                                <w:color w:val="9CDCFE"/>
                                <w:sz w:val="16"/>
                              </w:rPr>
                              <w:t>class</w:t>
                            </w:r>
                            <w:r>
                              <w:rPr>
                                <w:rFonts w:ascii="Courier New"/>
                                <w:color w:val="CCCCCC"/>
                                <w:sz w:val="16"/>
                              </w:rPr>
                              <w:t>=</w:t>
                            </w:r>
                            <w:r>
                              <w:rPr>
                                <w:rFonts w:ascii="Courier New"/>
                                <w:color w:val="CE9178"/>
                                <w:sz w:val="16"/>
                              </w:rPr>
                              <w:t>"login-</w:t>
                            </w:r>
                            <w:r>
                              <w:rPr>
                                <w:rFonts w:ascii="Courier New"/>
                                <w:color w:val="CE9178"/>
                                <w:spacing w:val="-2"/>
                                <w:sz w:val="16"/>
                              </w:rPr>
                              <w:t>page"</w:t>
                            </w:r>
                            <w:r>
                              <w:rPr>
                                <w:rFonts w:ascii="Courier New"/>
                                <w:color w:val="808080"/>
                                <w:spacing w:val="-2"/>
                                <w:sz w:val="16"/>
                              </w:rPr>
                              <w:t>&gt;</w:t>
                            </w:r>
                          </w:p>
                          <w:p w14:paraId="14946606">
                            <w:pPr>
                              <w:spacing w:before="47"/>
                              <w:ind w:left="76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"login-</w:t>
                            </w:r>
                            <w:r>
                              <w:rPr>
                                <w:rFonts w:ascii="Courier New"/>
                                <w:color w:val="CE9178"/>
                                <w:spacing w:val="-2"/>
                                <w:sz w:val="16"/>
                              </w:rPr>
                              <w:t>container"</w:t>
                            </w:r>
                            <w:r>
                              <w:rPr>
                                <w:rFonts w:ascii="Courier New"/>
                                <w:color w:val="808080"/>
                                <w:spacing w:val="-2"/>
                                <w:sz w:val="16"/>
                              </w:rPr>
                              <w:t>&gt;</w:t>
                            </w:r>
                          </w:p>
                          <w:p w14:paraId="4713F5FE">
                            <w:pPr>
                              <w:spacing w:before="83"/>
                              <w:ind w:left="115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"login-icon"</w:t>
                            </w:r>
                            <w:r>
                              <w:rPr>
                                <w:rFonts w:ascii="Courier New"/>
                                <w:color w:val="808080"/>
                                <w:sz w:val="16"/>
                              </w:rPr>
                              <w:t>&gt;</w:t>
                            </w:r>
                            <w:r>
                              <w:rPr>
                                <w:rFonts w:ascii="Courier New"/>
                                <w:color w:val="808080"/>
                                <w:spacing w:val="75"/>
                                <w:w w:val="150"/>
                                <w:sz w:val="16"/>
                              </w:rPr>
                              <w:t xml:space="preserve"> </w:t>
                            </w: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583BA1E">
                            <w:pPr>
                              <w:spacing w:before="42"/>
                              <w:ind w:left="1152" w:right="0" w:firstLine="0"/>
                              <w:jc w:val="left"/>
                              <w:rPr>
                                <w:rFonts w:ascii="Courier New"/>
                                <w:sz w:val="16"/>
                              </w:rPr>
                            </w:pPr>
                            <w:r>
                              <w:rPr>
                                <w:rFonts w:ascii="Courier New"/>
                                <w:color w:val="808080"/>
                                <w:sz w:val="16"/>
                              </w:rPr>
                              <w:t>&lt;</w:t>
                            </w:r>
                            <w:r>
                              <w:rPr>
                                <w:rFonts w:ascii="Courier New"/>
                                <w:color w:val="569CD6"/>
                                <w:sz w:val="16"/>
                              </w:rPr>
                              <w:t>h1</w:t>
                            </w:r>
                            <w:r>
                              <w:rPr>
                                <w:rFonts w:ascii="Courier New"/>
                                <w:color w:val="808080"/>
                                <w:sz w:val="16"/>
                              </w:rPr>
                              <w:t>&gt;</w:t>
                            </w:r>
                            <w:r>
                              <w:rPr>
                                <w:rFonts w:ascii="Courier New"/>
                                <w:color w:val="CCCCCC"/>
                                <w:sz w:val="16"/>
                              </w:rPr>
                              <w:t xml:space="preserve">ISP </w:t>
                            </w:r>
                            <w:r>
                              <w:rPr>
                                <w:rFonts w:ascii="Courier New"/>
                                <w:color w:val="CCCCCC"/>
                                <w:spacing w:val="-2"/>
                                <w:sz w:val="16"/>
                              </w:rPr>
                              <w:t>Automation</w:t>
                            </w:r>
                            <w:r>
                              <w:rPr>
                                <w:rFonts w:ascii="Courier New"/>
                                <w:color w:val="808080"/>
                                <w:spacing w:val="-2"/>
                                <w:sz w:val="16"/>
                              </w:rPr>
                              <w:t>&lt;/</w:t>
                            </w:r>
                            <w:r>
                              <w:rPr>
                                <w:rFonts w:ascii="Courier New"/>
                                <w:color w:val="569CD6"/>
                                <w:spacing w:val="-2"/>
                                <w:sz w:val="16"/>
                              </w:rPr>
                              <w:t>h1</w:t>
                            </w:r>
                            <w:r>
                              <w:rPr>
                                <w:rFonts w:ascii="Courier New"/>
                                <w:color w:val="808080"/>
                                <w:spacing w:val="-2"/>
                                <w:sz w:val="16"/>
                              </w:rPr>
                              <w:t>&gt;</w:t>
                            </w:r>
                          </w:p>
                          <w:p w14:paraId="408401AE">
                            <w:pPr>
                              <w:spacing w:before="47"/>
                              <w:ind w:left="1152" w:right="0" w:firstLine="0"/>
                              <w:jc w:val="left"/>
                              <w:rPr>
                                <w:rFonts w:ascii="Courier New"/>
                                <w:sz w:val="16"/>
                              </w:rPr>
                            </w:pPr>
                            <w:r>
                              <w:rPr>
                                <w:rFonts w:ascii="Courier New"/>
                                <w:color w:val="808080"/>
                                <w:sz w:val="16"/>
                              </w:rPr>
                              <w:t>&lt;</w:t>
                            </w:r>
                            <w:r>
                              <w:rPr>
                                <w:rFonts w:ascii="Courier New"/>
                                <w:color w:val="569CD6"/>
                                <w:sz w:val="16"/>
                              </w:rPr>
                              <w:t>p</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"login-subtitle"</w:t>
                            </w:r>
                            <w:r>
                              <w:rPr>
                                <w:rFonts w:ascii="Courier New"/>
                                <w:color w:val="808080"/>
                                <w:sz w:val="16"/>
                              </w:rPr>
                              <w:t>&gt;</w:t>
                            </w:r>
                            <w:r>
                              <w:rPr>
                                <w:rFonts w:ascii="Courier New"/>
                                <w:color w:val="CCCCCC"/>
                                <w:sz w:val="16"/>
                              </w:rPr>
                              <w:t xml:space="preserve">Sign in to manage your </w:t>
                            </w:r>
                            <w:r>
                              <w:rPr>
                                <w:rFonts w:ascii="Courier New"/>
                                <w:color w:val="CCCCCC"/>
                                <w:spacing w:val="-2"/>
                                <w:sz w:val="16"/>
                              </w:rPr>
                              <w:t>network</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86234AB">
                            <w:pPr>
                              <w:spacing w:before="47"/>
                              <w:ind w:left="1152" w:right="0" w:firstLine="0"/>
                              <w:jc w:val="left"/>
                              <w:rPr>
                                <w:rFonts w:ascii="Courier New"/>
                                <w:sz w:val="16"/>
                              </w:rPr>
                            </w:pPr>
                            <w:r>
                              <w:rPr>
                                <w:rFonts w:ascii="Courier New"/>
                                <w:color w:val="808080"/>
                                <w:sz w:val="16"/>
                              </w:rPr>
                              <w:t>&lt;</w:t>
                            </w:r>
                            <w:r>
                              <w:rPr>
                                <w:rFonts w:ascii="Courier New"/>
                                <w:color w:val="569CD6"/>
                                <w:sz w:val="16"/>
                              </w:rPr>
                              <w:t>form</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"loginForm"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handleLogin</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16A98305">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37A32B79">
                            <w:pPr>
                              <w:spacing w:before="46"/>
                              <w:ind w:left="1920" w:right="0" w:firstLine="0"/>
                              <w:jc w:val="left"/>
                              <w:rPr>
                                <w:rFonts w:ascii="Courier New"/>
                                <w:sz w:val="16"/>
                              </w:rPr>
                            </w:pPr>
                            <w:r>
                              <w:rPr>
                                <w:rFonts w:ascii="Courier New"/>
                                <w:color w:val="808080"/>
                                <w:sz w:val="16"/>
                              </w:rPr>
                              <w:t>&lt;</w:t>
                            </w:r>
                            <w:r>
                              <w:rPr>
                                <w:rFonts w:ascii="Courier New"/>
                                <w:color w:val="569CD6"/>
                                <w:sz w:val="16"/>
                              </w:rPr>
                              <w:t xml:space="preserve">label </w:t>
                            </w:r>
                            <w:r>
                              <w:rPr>
                                <w:rFonts w:ascii="Courier New"/>
                                <w:color w:val="9CDCFE"/>
                                <w:spacing w:val="-2"/>
                                <w:sz w:val="16"/>
                              </w:rPr>
                              <w:t>for</w:t>
                            </w:r>
                            <w:r>
                              <w:rPr>
                                <w:rFonts w:ascii="Courier New"/>
                                <w:color w:val="CCCCCC"/>
                                <w:spacing w:val="-2"/>
                                <w:sz w:val="16"/>
                              </w:rPr>
                              <w:t>=</w:t>
                            </w:r>
                            <w:r>
                              <w:rPr>
                                <w:rFonts w:ascii="Courier New"/>
                                <w:color w:val="CE9178"/>
                                <w:spacing w:val="-2"/>
                                <w:sz w:val="16"/>
                              </w:rPr>
                              <w:t>"username"</w:t>
                            </w:r>
                            <w:r>
                              <w:rPr>
                                <w:rFonts w:ascii="Courier New"/>
                                <w:color w:val="808080"/>
                                <w:spacing w:val="-2"/>
                                <w:sz w:val="16"/>
                              </w:rPr>
                              <w:t>&gt;</w:t>
                            </w:r>
                            <w:r>
                              <w:rPr>
                                <w:rFonts w:ascii="Courier New"/>
                                <w:color w:val="CCCCCC"/>
                                <w:spacing w:val="-2"/>
                                <w:sz w:val="16"/>
                              </w:rPr>
                              <w:t>Username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687839E6">
                            <w:pPr>
                              <w:spacing w:before="47"/>
                              <w:ind w:left="1920" w:right="0" w:firstLine="0"/>
                              <w:jc w:val="left"/>
                              <w:rPr>
                                <w:rFonts w:ascii="Courier New"/>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"username"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placeholder</w:t>
                            </w:r>
                            <w:r>
                              <w:rPr>
                                <w:rFonts w:ascii="Courier New"/>
                                <w:color w:val="CCCCCC"/>
                                <w:spacing w:val="-2"/>
                                <w:sz w:val="16"/>
                              </w:rPr>
                              <w:t>=</w:t>
                            </w:r>
                            <w:r>
                              <w:rPr>
                                <w:rFonts w:ascii="Courier New"/>
                                <w:color w:val="CE9178"/>
                                <w:spacing w:val="-2"/>
                                <w:sz w:val="16"/>
                              </w:rPr>
                              <w:t>"Enter</w:t>
                            </w:r>
                          </w:p>
                          <w:p w14:paraId="4F2EB1DF">
                            <w:pPr>
                              <w:spacing w:before="47"/>
                              <w:ind w:left="0" w:right="0" w:firstLine="0"/>
                              <w:jc w:val="left"/>
                              <w:rPr>
                                <w:rFonts w:ascii="Courier New"/>
                                <w:sz w:val="16"/>
                              </w:rPr>
                            </w:pPr>
                            <w:r>
                              <w:rPr>
                                <w:rFonts w:ascii="Courier New"/>
                                <w:color w:val="CE9178"/>
                                <w:sz w:val="16"/>
                              </w:rPr>
                              <w:t xml:space="preserve">username" </w:t>
                            </w:r>
                            <w:r>
                              <w:rPr>
                                <w:rFonts w:ascii="Courier New"/>
                                <w:color w:val="9CDCFE"/>
                                <w:spacing w:val="-2"/>
                                <w:sz w:val="16"/>
                              </w:rPr>
                              <w:t>required</w:t>
                            </w:r>
                            <w:r>
                              <w:rPr>
                                <w:rFonts w:ascii="Courier New"/>
                                <w:color w:val="808080"/>
                                <w:spacing w:val="-2"/>
                                <w:sz w:val="16"/>
                              </w:rPr>
                              <w:t>&gt;</w:t>
                            </w:r>
                          </w:p>
                          <w:p w14:paraId="54F6D66F">
                            <w:pPr>
                              <w:spacing w:before="47"/>
                              <w:ind w:left="1536"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6B142F0">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699FDE75">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label </w:t>
                            </w:r>
                            <w:r>
                              <w:rPr>
                                <w:rFonts w:ascii="Courier New"/>
                                <w:color w:val="9CDCFE"/>
                                <w:spacing w:val="-2"/>
                                <w:sz w:val="16"/>
                              </w:rPr>
                              <w:t>for</w:t>
                            </w:r>
                            <w:r>
                              <w:rPr>
                                <w:rFonts w:ascii="Courier New"/>
                                <w:color w:val="CCCCCC"/>
                                <w:spacing w:val="-2"/>
                                <w:sz w:val="16"/>
                              </w:rPr>
                              <w:t>=</w:t>
                            </w:r>
                            <w:r>
                              <w:rPr>
                                <w:rFonts w:ascii="Courier New"/>
                                <w:color w:val="CE9178"/>
                                <w:spacing w:val="-2"/>
                                <w:sz w:val="16"/>
                              </w:rPr>
                              <w:t>"password"</w:t>
                            </w:r>
                            <w:r>
                              <w:rPr>
                                <w:rFonts w:ascii="Courier New"/>
                                <w:color w:val="808080"/>
                                <w:spacing w:val="-2"/>
                                <w:sz w:val="16"/>
                              </w:rPr>
                              <w:t>&gt;</w:t>
                            </w:r>
                            <w:r>
                              <w:rPr>
                                <w:rFonts w:ascii="Courier New"/>
                                <w:color w:val="CCCCCC"/>
                                <w:spacing w:val="-2"/>
                                <w:sz w:val="16"/>
                              </w:rPr>
                              <w:t>Password</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87E41F8">
                            <w:pPr>
                              <w:spacing w:before="47"/>
                              <w:ind w:left="1920" w:right="0" w:firstLine="0"/>
                              <w:jc w:val="left"/>
                              <w:rPr>
                                <w:rFonts w:ascii="Courier New"/>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"password" </w:t>
                            </w:r>
                            <w:r>
                              <w:rPr>
                                <w:rFonts w:ascii="Courier New"/>
                                <w:color w:val="9CDCFE"/>
                                <w:sz w:val="16"/>
                              </w:rPr>
                              <w:t>id</w:t>
                            </w:r>
                            <w:r>
                              <w:rPr>
                                <w:rFonts w:ascii="Courier New"/>
                                <w:color w:val="CCCCCC"/>
                                <w:sz w:val="16"/>
                              </w:rPr>
                              <w:t>=</w:t>
                            </w:r>
                            <w:r>
                              <w:rPr>
                                <w:rFonts w:ascii="Courier New"/>
                                <w:color w:val="CE9178"/>
                                <w:sz w:val="16"/>
                              </w:rPr>
                              <w:t xml:space="preserve">"password"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placeholder</w:t>
                            </w:r>
                            <w:r>
                              <w:rPr>
                                <w:rFonts w:ascii="Courier New"/>
                                <w:color w:val="CCCCCC"/>
                                <w:spacing w:val="-2"/>
                                <w:sz w:val="16"/>
                              </w:rPr>
                              <w:t>=</w:t>
                            </w:r>
                            <w:r>
                              <w:rPr>
                                <w:rFonts w:ascii="Courier New"/>
                                <w:color w:val="CE9178"/>
                                <w:spacing w:val="-2"/>
                                <w:sz w:val="16"/>
                              </w:rPr>
                              <w:t>"Enter</w:t>
                            </w:r>
                          </w:p>
                          <w:p w14:paraId="0124A322">
                            <w:pPr>
                              <w:spacing w:before="47"/>
                              <w:ind w:left="0" w:right="0" w:firstLine="0"/>
                              <w:jc w:val="left"/>
                              <w:rPr>
                                <w:rFonts w:ascii="Courier New"/>
                                <w:sz w:val="16"/>
                              </w:rPr>
                            </w:pPr>
                            <w:r>
                              <w:rPr>
                                <w:rFonts w:ascii="Courier New"/>
                                <w:color w:val="CE9178"/>
                                <w:sz w:val="16"/>
                              </w:rPr>
                              <w:t xml:space="preserve">password" </w:t>
                            </w:r>
                            <w:r>
                              <w:rPr>
                                <w:rFonts w:ascii="Courier New"/>
                                <w:color w:val="9CDCFE"/>
                                <w:spacing w:val="-2"/>
                                <w:sz w:val="16"/>
                              </w:rPr>
                              <w:t>required</w:t>
                            </w:r>
                            <w:r>
                              <w:rPr>
                                <w:rFonts w:ascii="Courier New"/>
                                <w:color w:val="808080"/>
                                <w:spacing w:val="-2"/>
                                <w:sz w:val="16"/>
                              </w:rPr>
                              <w:t>&gt;</w:t>
                            </w:r>
                          </w:p>
                          <w:p w14:paraId="1D5CB125">
                            <w:pPr>
                              <w:spacing w:before="46"/>
                              <w:ind w:left="1536"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4D0FAB8">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"btn-primary full-width"</w:t>
                            </w:r>
                            <w:r>
                              <w:rPr>
                                <w:rFonts w:ascii="Courier New"/>
                                <w:color w:val="808080"/>
                                <w:sz w:val="16"/>
                              </w:rPr>
                              <w:t>&gt;</w:t>
                            </w:r>
                            <w:r>
                              <w:rPr>
                                <w:rFonts w:ascii="Courier New"/>
                                <w:color w:val="CCCCCC"/>
                                <w:sz w:val="16"/>
                              </w:rPr>
                              <w:t xml:space="preserve">Sign </w:t>
                            </w:r>
                            <w:r>
                              <w:rPr>
                                <w:rFonts w:ascii="Courier New"/>
                                <w:color w:val="CCCCCC"/>
                                <w:spacing w:val="-2"/>
                                <w:sz w:val="16"/>
                              </w:rPr>
                              <w:t>In</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0F11BD55">
                            <w:pPr>
                              <w:spacing w:before="47"/>
                              <w:ind w:left="1152" w:right="0" w:firstLine="0"/>
                              <w:jc w:val="left"/>
                              <w:rPr>
                                <w:rFonts w:ascii="Courier New"/>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7BAEEC35">
                            <w:pPr>
                              <w:spacing w:before="47"/>
                              <w:ind w:left="1152" w:right="0" w:firstLine="0"/>
                              <w:jc w:val="left"/>
                              <w:rPr>
                                <w:rFonts w:ascii="Courier New"/>
                                <w:sz w:val="16"/>
                              </w:rPr>
                            </w:pPr>
                            <w:r>
                              <w:rPr>
                                <w:rFonts w:ascii="Courier New"/>
                                <w:color w:val="808080"/>
                                <w:sz w:val="16"/>
                              </w:rPr>
                              <w:t>&lt;</w:t>
                            </w:r>
                            <w:r>
                              <w:rPr>
                                <w:rFonts w:ascii="Courier New"/>
                                <w:color w:val="569CD6"/>
                                <w:sz w:val="16"/>
                              </w:rPr>
                              <w:t>p</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"login-demo"</w:t>
                            </w:r>
                            <w:r>
                              <w:rPr>
                                <w:rFonts w:ascii="Courier New"/>
                                <w:color w:val="808080"/>
                                <w:sz w:val="16"/>
                              </w:rPr>
                              <w:t>&gt;</w:t>
                            </w:r>
                            <w:r>
                              <w:rPr>
                                <w:rFonts w:ascii="Courier New"/>
                                <w:color w:val="CCCCCC"/>
                                <w:sz w:val="16"/>
                              </w:rPr>
                              <w:t xml:space="preserve">Demo: Use any username/password to </w:t>
                            </w:r>
                            <w:r>
                              <w:rPr>
                                <w:rFonts w:ascii="Courier New"/>
                                <w:color w:val="CCCCCC"/>
                                <w:spacing w:val="-2"/>
                                <w:sz w:val="16"/>
                              </w:rPr>
                              <w:t>login</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6EB0C786">
                            <w:pPr>
                              <w:spacing w:before="46"/>
                              <w:ind w:left="76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FC567F4">
                            <w:pPr>
                              <w:spacing w:before="47"/>
                              <w:ind w:left="38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C8981CB">
                            <w:pPr>
                              <w:pStyle w:val="7"/>
                              <w:spacing w:before="93"/>
                              <w:rPr>
                                <w:rFonts w:ascii="Courier New"/>
                                <w:sz w:val="16"/>
                              </w:rPr>
                            </w:pPr>
                          </w:p>
                          <w:p w14:paraId="1EEA3981">
                            <w:pPr>
                              <w:spacing w:before="1"/>
                              <w:ind w:left="384" w:right="0" w:firstLine="0"/>
                              <w:jc w:val="left"/>
                              <w:rPr>
                                <w:rFonts w:ascii="Courier New"/>
                                <w:sz w:val="16"/>
                              </w:rPr>
                            </w:pPr>
                            <w:r>
                              <w:rPr>
                                <w:rFonts w:ascii="Courier New"/>
                                <w:color w:val="6A9955"/>
                                <w:sz w:val="16"/>
                              </w:rPr>
                              <w:t>&lt;!-- Main Application --</w:t>
                            </w:r>
                            <w:r>
                              <w:rPr>
                                <w:rFonts w:ascii="Courier New"/>
                                <w:color w:val="6A9955"/>
                                <w:spacing w:val="-10"/>
                                <w:sz w:val="16"/>
                              </w:rPr>
                              <w:t>&gt;</w:t>
                            </w:r>
                          </w:p>
                          <w:p w14:paraId="7615DB5C">
                            <w:pPr>
                              <w:spacing w:before="46"/>
                              <w:ind w:left="384"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"mainApp" </w:t>
                            </w:r>
                            <w:r>
                              <w:rPr>
                                <w:rFonts w:ascii="Courier New"/>
                                <w:color w:val="9CDCFE"/>
                                <w:sz w:val="16"/>
                              </w:rPr>
                              <w:t>class</w:t>
                            </w:r>
                            <w:r>
                              <w:rPr>
                                <w:rFonts w:ascii="Courier New"/>
                                <w:color w:val="CCCCCC"/>
                                <w:sz w:val="16"/>
                              </w:rPr>
                              <w:t>=</w:t>
                            </w:r>
                            <w:r>
                              <w:rPr>
                                <w:rFonts w:ascii="Courier New"/>
                                <w:color w:val="CE9178"/>
                                <w:sz w:val="16"/>
                              </w:rPr>
                              <w:t xml:space="preserve">"main-app" </w:t>
                            </w:r>
                            <w:r>
                              <w:rPr>
                                <w:rFonts w:ascii="Courier New"/>
                                <w:color w:val="9CDCFE"/>
                                <w:sz w:val="16"/>
                              </w:rPr>
                              <w:t>style</w:t>
                            </w:r>
                            <w:r>
                              <w:rPr>
                                <w:rFonts w:ascii="Courier New"/>
                                <w:color w:val="CCCCCC"/>
                                <w:sz w:val="16"/>
                              </w:rPr>
                              <w:t>=</w:t>
                            </w:r>
                            <w:r>
                              <w:rPr>
                                <w:rFonts w:ascii="Courier New"/>
                                <w:color w:val="CE9178"/>
                                <w:sz w:val="16"/>
                              </w:rPr>
                              <w:t xml:space="preserve">"display: </w:t>
                            </w:r>
                            <w:r>
                              <w:rPr>
                                <w:rFonts w:ascii="Courier New"/>
                                <w:color w:val="CE9178"/>
                                <w:spacing w:val="-2"/>
                                <w:sz w:val="16"/>
                              </w:rPr>
                              <w:t>none;"</w:t>
                            </w:r>
                            <w:r>
                              <w:rPr>
                                <w:rFonts w:ascii="Courier New"/>
                                <w:color w:val="808080"/>
                                <w:spacing w:val="-2"/>
                                <w:sz w:val="16"/>
                              </w:rPr>
                              <w:t>&gt;</w:t>
                            </w:r>
                          </w:p>
                          <w:p w14:paraId="46567BCB">
                            <w:pPr>
                              <w:spacing w:before="47"/>
                              <w:ind w:left="768" w:right="0" w:firstLine="0"/>
                              <w:jc w:val="left"/>
                              <w:rPr>
                                <w:rFonts w:ascii="Courier New"/>
                                <w:sz w:val="16"/>
                              </w:rPr>
                            </w:pPr>
                            <w:r>
                              <w:rPr>
                                <w:rFonts w:ascii="Courier New"/>
                                <w:color w:val="6A9955"/>
                                <w:sz w:val="16"/>
                              </w:rPr>
                              <w:t>&lt;!-- Header --</w:t>
                            </w:r>
                            <w:r>
                              <w:rPr>
                                <w:rFonts w:ascii="Courier New"/>
                                <w:color w:val="6A9955"/>
                                <w:spacing w:val="-10"/>
                                <w:sz w:val="16"/>
                              </w:rPr>
                              <w:t>&gt;</w:t>
                            </w:r>
                          </w:p>
                          <w:p w14:paraId="0F2AB72B">
                            <w:pPr>
                              <w:spacing w:before="47"/>
                              <w:ind w:left="768" w:right="0" w:firstLine="0"/>
                              <w:jc w:val="left"/>
                              <w:rPr>
                                <w:rFonts w:ascii="Courier New"/>
                                <w:sz w:val="16"/>
                              </w:rPr>
                            </w:pPr>
                            <w:r>
                              <w:rPr>
                                <w:rFonts w:ascii="Courier New"/>
                                <w:color w:val="808080"/>
                                <w:sz w:val="16"/>
                              </w:rPr>
                              <w:t>&lt;</w:t>
                            </w:r>
                            <w:r>
                              <w:rPr>
                                <w:rFonts w:ascii="Courier New"/>
                                <w:color w:val="569CD6"/>
                                <w:sz w:val="16"/>
                              </w:rPr>
                              <w:t xml:space="preserve">header </w:t>
                            </w:r>
                            <w:r>
                              <w:rPr>
                                <w:rFonts w:ascii="Courier New"/>
                                <w:color w:val="9CDCFE"/>
                                <w:spacing w:val="-2"/>
                                <w:sz w:val="16"/>
                              </w:rPr>
                              <w:t>class</w:t>
                            </w:r>
                            <w:r>
                              <w:rPr>
                                <w:rFonts w:ascii="Courier New"/>
                                <w:color w:val="CCCCCC"/>
                                <w:spacing w:val="-2"/>
                                <w:sz w:val="16"/>
                              </w:rPr>
                              <w:t>=</w:t>
                            </w:r>
                            <w:r>
                              <w:rPr>
                                <w:rFonts w:ascii="Courier New"/>
                                <w:color w:val="CE9178"/>
                                <w:spacing w:val="-2"/>
                                <w:sz w:val="16"/>
                              </w:rPr>
                              <w:t>"header"</w:t>
                            </w:r>
                            <w:r>
                              <w:rPr>
                                <w:rFonts w:ascii="Courier New"/>
                                <w:color w:val="808080"/>
                                <w:spacing w:val="-2"/>
                                <w:sz w:val="16"/>
                              </w:rPr>
                              <w:t>&gt;</w:t>
                            </w:r>
                          </w:p>
                          <w:p w14:paraId="35B6B3C9">
                            <w:pPr>
                              <w:spacing w:before="47"/>
                              <w:ind w:left="1152"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"header-</w:t>
                            </w:r>
                            <w:r>
                              <w:rPr>
                                <w:rFonts w:ascii="Courier New"/>
                                <w:color w:val="CE9178"/>
                                <w:spacing w:val="-2"/>
                                <w:sz w:val="16"/>
                              </w:rPr>
                              <w:t>container"</w:t>
                            </w:r>
                            <w:r>
                              <w:rPr>
                                <w:rFonts w:ascii="Courier New"/>
                                <w:color w:val="808080"/>
                                <w:spacing w:val="-2"/>
                                <w:sz w:val="16"/>
                              </w:rPr>
                              <w:t>&gt;</w:t>
                            </w:r>
                          </w:p>
                          <w:p w14:paraId="28F50A52">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"logo"</w:t>
                            </w:r>
                            <w:r>
                              <w:rPr>
                                <w:rFonts w:ascii="Courier New"/>
                                <w:color w:val="808080"/>
                                <w:spacing w:val="-2"/>
                                <w:sz w:val="16"/>
                              </w:rPr>
                              <w:t>&gt;</w:t>
                            </w:r>
                          </w:p>
                          <w:p w14:paraId="3DC73C38">
                            <w:pPr>
                              <w:spacing w:before="84"/>
                              <w:ind w:left="1920"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"logo-icon"</w:t>
                            </w:r>
                            <w:r>
                              <w:rPr>
                                <w:rFonts w:ascii="Courier New"/>
                                <w:color w:val="808080"/>
                                <w:sz w:val="16"/>
                              </w:rPr>
                              <w:t>&gt;</w:t>
                            </w:r>
                            <w:r>
                              <w:rPr>
                                <w:rFonts w:ascii="Courier New"/>
                                <w:color w:val="808080"/>
                                <w:spacing w:val="75"/>
                                <w:w w:val="150"/>
                                <w:sz w:val="16"/>
                              </w:rPr>
                              <w:t xml:space="preserve"> </w:t>
                            </w:r>
                            <w:r>
                              <w:rPr>
                                <w:rFonts w:ascii="Courier New"/>
                                <w:color w:val="808080"/>
                                <w:spacing w:val="-2"/>
                                <w:sz w:val="16"/>
                              </w:rPr>
                              <w:t>&lt;/</w:t>
                            </w:r>
                            <w:r>
                              <w:rPr>
                                <w:rFonts w:ascii="Courier New"/>
                                <w:color w:val="569CD6"/>
                                <w:spacing w:val="-2"/>
                                <w:sz w:val="16"/>
                              </w:rPr>
                              <w:t>span</w:t>
                            </w:r>
                            <w:r>
                              <w:rPr>
                                <w:rFonts w:ascii="Courier New"/>
                                <w:color w:val="808080"/>
                                <w:spacing w:val="-2"/>
                                <w:sz w:val="16"/>
                              </w:rPr>
                              <w:t>&gt;</w:t>
                            </w:r>
                          </w:p>
                          <w:p w14:paraId="4D9BAF8B">
                            <w:pPr>
                              <w:spacing w:before="42"/>
                              <w:ind w:left="1920" w:right="0" w:firstLine="0"/>
                              <w:jc w:val="left"/>
                              <w:rPr>
                                <w:rFonts w:ascii="Courier New"/>
                                <w:sz w:val="16"/>
                              </w:rPr>
                            </w:pPr>
                            <w:r>
                              <w:rPr>
                                <w:rFonts w:ascii="Courier New"/>
                                <w:color w:val="808080"/>
                                <w:sz w:val="16"/>
                              </w:rPr>
                              <w:t>&lt;</w:t>
                            </w:r>
                            <w:r>
                              <w:rPr>
                                <w:rFonts w:ascii="Courier New"/>
                                <w:color w:val="569CD6"/>
                                <w:sz w:val="16"/>
                              </w:rPr>
                              <w:t>h1</w:t>
                            </w:r>
                            <w:r>
                              <w:rPr>
                                <w:rFonts w:ascii="Courier New"/>
                                <w:color w:val="808080"/>
                                <w:sz w:val="16"/>
                              </w:rPr>
                              <w:t>&gt;</w:t>
                            </w:r>
                            <w:r>
                              <w:rPr>
                                <w:rFonts w:ascii="Courier New"/>
                                <w:color w:val="CCCCCC"/>
                                <w:sz w:val="16"/>
                              </w:rPr>
                              <w:t xml:space="preserve">ISP </w:t>
                            </w:r>
                            <w:r>
                              <w:rPr>
                                <w:rFonts w:ascii="Courier New"/>
                                <w:color w:val="CCCCCC"/>
                                <w:spacing w:val="-2"/>
                                <w:sz w:val="16"/>
                              </w:rPr>
                              <w:t>Automation</w:t>
                            </w:r>
                            <w:r>
                              <w:rPr>
                                <w:rFonts w:ascii="Courier New"/>
                                <w:color w:val="808080"/>
                                <w:spacing w:val="-2"/>
                                <w:sz w:val="16"/>
                              </w:rPr>
                              <w:t>&lt;/</w:t>
                            </w:r>
                            <w:r>
                              <w:rPr>
                                <w:rFonts w:ascii="Courier New"/>
                                <w:color w:val="569CD6"/>
                                <w:spacing w:val="-2"/>
                                <w:sz w:val="16"/>
                              </w:rPr>
                              <w:t>h1</w:t>
                            </w:r>
                            <w:r>
                              <w:rPr>
                                <w:rFonts w:ascii="Courier New"/>
                                <w:color w:val="808080"/>
                                <w:spacing w:val="-2"/>
                                <w:sz w:val="16"/>
                              </w:rPr>
                              <w:t>&gt;</w:t>
                            </w:r>
                          </w:p>
                          <w:p w14:paraId="3CEB8F53">
                            <w:pPr>
                              <w:spacing w:before="47"/>
                              <w:ind w:left="1536"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FA4CDBF">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button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handleLogout</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"logout-</w:t>
                            </w:r>
                            <w:r>
                              <w:rPr>
                                <w:rFonts w:ascii="Courier New"/>
                                <w:color w:val="CE9178"/>
                                <w:spacing w:val="-2"/>
                                <w:sz w:val="16"/>
                              </w:rPr>
                              <w:t>btn"</w:t>
                            </w:r>
                            <w:r>
                              <w:rPr>
                                <w:rFonts w:ascii="Courier New"/>
                                <w:color w:val="808080"/>
                                <w:spacing w:val="-2"/>
                                <w:sz w:val="16"/>
                              </w:rPr>
                              <w:t>&gt;</w:t>
                            </w:r>
                          </w:p>
                          <w:p w14:paraId="50FE45D7">
                            <w:pPr>
                              <w:spacing w:before="84"/>
                              <w:ind w:left="1920"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Logout</w:t>
                            </w:r>
                          </w:p>
                          <w:p w14:paraId="45003327">
                            <w:pPr>
                              <w:spacing w:before="42"/>
                              <w:ind w:left="1536"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41C8EFF6">
                            <w:pPr>
                              <w:spacing w:before="47"/>
                              <w:ind w:left="0" w:right="7886" w:firstLine="0"/>
                              <w:jc w:val="righ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AC93E50">
                            <w:pPr>
                              <w:spacing w:before="46"/>
                              <w:ind w:left="0" w:right="7982" w:firstLine="0"/>
                              <w:jc w:val="right"/>
                              <w:rPr>
                                <w:rFonts w:ascii="Courier New"/>
                                <w:sz w:val="16"/>
                              </w:rPr>
                            </w:pPr>
                            <w:r>
                              <w:rPr>
                                <w:rFonts w:ascii="Courier New"/>
                                <w:color w:val="808080"/>
                                <w:spacing w:val="-2"/>
                                <w:sz w:val="16"/>
                              </w:rPr>
                              <w:t>&lt;/</w:t>
                            </w:r>
                            <w:r>
                              <w:rPr>
                                <w:rFonts w:ascii="Courier New"/>
                                <w:color w:val="569CD6"/>
                                <w:spacing w:val="-2"/>
                                <w:sz w:val="16"/>
                              </w:rPr>
                              <w:t>header</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30" o:spid="_x0000_s1026" o:spt="202" type="#_x0000_t202" style="position:absolute;left:0pt;margin-left:72pt;margin-top:20.5pt;height:552pt;width:480.85pt;mso-position-horizontal-relative:page;mso-wrap-distance-bottom:0pt;mso-wrap-distance-top:0pt;z-index:-251632640;mso-width-relative:page;mso-height-relative:page;" filled="f" stroked="f" coordsize="21600,21600" o:gfxdata="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Bwheb2QAAAAwBAAAPAAAAAAAAAAEAIAAAACIAAABkcnMvZG93bnJldi54bWxQSwECFAAUAAAA&#10;CACHTuJAwVKZrrQBAAB3AwAADgAAAAAAAAABACAAAAAoAQAAZHJzL2Uyb0RvYy54bWxQSwUGAAAA&#10;AAYABgBZAQAATgUAAAAA&#10;">
                <v:fill on="f" focussize="0,0"/>
                <v:stroke on="f"/>
                <v:imagedata o:title=""/>
                <o:lock v:ext="edit" aspectratio="f"/>
                <v:textbox inset="0mm,0mm,0mm,0mm">
                  <w:txbxContent>
                    <w:p w14:paraId="6EF7B1A8">
                      <w:pPr>
                        <w:spacing w:before="27"/>
                        <w:ind w:left="0" w:right="0" w:firstLine="0"/>
                        <w:jc w:val="left"/>
                        <w:rPr>
                          <w:rFonts w:ascii="Courier New"/>
                          <w:sz w:val="16"/>
                        </w:rPr>
                      </w:pPr>
                      <w:r>
                        <w:rPr>
                          <w:rFonts w:ascii="Courier New"/>
                          <w:color w:val="808080"/>
                          <w:sz w:val="16"/>
                        </w:rPr>
                        <w:t>&lt;!</w:t>
                      </w:r>
                      <w:r>
                        <w:rPr>
                          <w:rFonts w:ascii="Courier New"/>
                          <w:color w:val="569CD6"/>
                          <w:sz w:val="16"/>
                        </w:rPr>
                        <w:t xml:space="preserve">DOCTYPE </w:t>
                      </w:r>
                      <w:r>
                        <w:rPr>
                          <w:rFonts w:ascii="Courier New"/>
                          <w:color w:val="9CDCFE"/>
                          <w:spacing w:val="-2"/>
                          <w:sz w:val="16"/>
                        </w:rPr>
                        <w:t>html</w:t>
                      </w:r>
                      <w:r>
                        <w:rPr>
                          <w:rFonts w:ascii="Courier New"/>
                          <w:color w:val="808080"/>
                          <w:spacing w:val="-2"/>
                          <w:sz w:val="16"/>
                        </w:rPr>
                        <w:t>&gt;</w:t>
                      </w:r>
                    </w:p>
                    <w:p w14:paraId="00216D6B">
                      <w:pPr>
                        <w:spacing w:before="47"/>
                        <w:ind w:left="0" w:right="0" w:firstLine="0"/>
                        <w:jc w:val="left"/>
                        <w:rPr>
                          <w:rFonts w:ascii="Courier New"/>
                          <w:sz w:val="16"/>
                        </w:rPr>
                      </w:pPr>
                      <w:r>
                        <w:rPr>
                          <w:rFonts w:ascii="Courier New"/>
                          <w:color w:val="808080"/>
                          <w:sz w:val="16"/>
                        </w:rPr>
                        <w:t>&lt;</w:t>
                      </w:r>
                      <w:r>
                        <w:rPr>
                          <w:rFonts w:ascii="Courier New"/>
                          <w:color w:val="569CD6"/>
                          <w:sz w:val="16"/>
                        </w:rPr>
                        <w:t xml:space="preserve">html </w:t>
                      </w:r>
                      <w:r>
                        <w:rPr>
                          <w:rFonts w:ascii="Courier New"/>
                          <w:color w:val="9CDCFE"/>
                          <w:spacing w:val="-2"/>
                          <w:sz w:val="16"/>
                        </w:rPr>
                        <w:t>lang</w:t>
                      </w:r>
                      <w:r>
                        <w:rPr>
                          <w:rFonts w:ascii="Courier New"/>
                          <w:color w:val="CCCCCC"/>
                          <w:spacing w:val="-2"/>
                          <w:sz w:val="16"/>
                        </w:rPr>
                        <w:t>=</w:t>
                      </w:r>
                      <w:r>
                        <w:rPr>
                          <w:rFonts w:ascii="Courier New"/>
                          <w:color w:val="CE9178"/>
                          <w:spacing w:val="-2"/>
                          <w:sz w:val="16"/>
                        </w:rPr>
                        <w:t>"en"</w:t>
                      </w:r>
                      <w:r>
                        <w:rPr>
                          <w:rFonts w:ascii="Courier New"/>
                          <w:color w:val="808080"/>
                          <w:spacing w:val="-2"/>
                          <w:sz w:val="16"/>
                        </w:rPr>
                        <w:t>&gt;</w:t>
                      </w:r>
                    </w:p>
                    <w:p w14:paraId="007B36BF">
                      <w:pPr>
                        <w:spacing w:before="47"/>
                        <w:ind w:left="0" w:right="0" w:firstLine="0"/>
                        <w:jc w:val="left"/>
                        <w:rPr>
                          <w:rFonts w:ascii="Courier New"/>
                          <w:sz w:val="16"/>
                        </w:rPr>
                      </w:pPr>
                      <w:r>
                        <w:rPr>
                          <w:rFonts w:ascii="Courier New"/>
                          <w:color w:val="808080"/>
                          <w:spacing w:val="-2"/>
                          <w:sz w:val="16"/>
                        </w:rPr>
                        <w:t>&lt;</w:t>
                      </w:r>
                      <w:r>
                        <w:rPr>
                          <w:rFonts w:ascii="Courier New"/>
                          <w:color w:val="569CD6"/>
                          <w:spacing w:val="-2"/>
                          <w:sz w:val="16"/>
                        </w:rPr>
                        <w:t>head</w:t>
                      </w:r>
                      <w:r>
                        <w:rPr>
                          <w:rFonts w:ascii="Courier New"/>
                          <w:color w:val="808080"/>
                          <w:spacing w:val="-2"/>
                          <w:sz w:val="16"/>
                        </w:rPr>
                        <w:t>&gt;</w:t>
                      </w:r>
                    </w:p>
                    <w:p w14:paraId="0F59D5CA">
                      <w:pPr>
                        <w:spacing w:before="46"/>
                        <w:ind w:left="384" w:right="0" w:firstLine="0"/>
                        <w:jc w:val="left"/>
                        <w:rPr>
                          <w:rFonts w:ascii="Courier New"/>
                          <w:sz w:val="16"/>
                        </w:rPr>
                      </w:pPr>
                      <w:r>
                        <w:rPr>
                          <w:rFonts w:ascii="Courier New"/>
                          <w:color w:val="808080"/>
                          <w:sz w:val="16"/>
                        </w:rPr>
                        <w:t>&lt;</w:t>
                      </w:r>
                      <w:r>
                        <w:rPr>
                          <w:rFonts w:ascii="Courier New"/>
                          <w:color w:val="569CD6"/>
                          <w:sz w:val="16"/>
                        </w:rPr>
                        <w:t xml:space="preserve">meta </w:t>
                      </w:r>
                      <w:r>
                        <w:rPr>
                          <w:rFonts w:ascii="Courier New"/>
                          <w:color w:val="9CDCFE"/>
                          <w:sz w:val="16"/>
                        </w:rPr>
                        <w:t>charset</w:t>
                      </w:r>
                      <w:r>
                        <w:rPr>
                          <w:rFonts w:ascii="Courier New"/>
                          <w:color w:val="CCCCCC"/>
                          <w:sz w:val="16"/>
                        </w:rPr>
                        <w:t>=</w:t>
                      </w:r>
                      <w:r>
                        <w:rPr>
                          <w:rFonts w:ascii="Courier New"/>
                          <w:color w:val="CE9178"/>
                          <w:sz w:val="16"/>
                        </w:rPr>
                        <w:t>"UTF-</w:t>
                      </w:r>
                      <w:r>
                        <w:rPr>
                          <w:rFonts w:ascii="Courier New"/>
                          <w:color w:val="CE9178"/>
                          <w:spacing w:val="-5"/>
                          <w:sz w:val="16"/>
                        </w:rPr>
                        <w:t>8"</w:t>
                      </w:r>
                      <w:r>
                        <w:rPr>
                          <w:rFonts w:ascii="Courier New"/>
                          <w:color w:val="808080"/>
                          <w:spacing w:val="-5"/>
                          <w:sz w:val="16"/>
                        </w:rPr>
                        <w:t>&gt;</w:t>
                      </w:r>
                    </w:p>
                    <w:p w14:paraId="66723045">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meta </w:t>
                      </w:r>
                      <w:r>
                        <w:rPr>
                          <w:rFonts w:ascii="Courier New"/>
                          <w:color w:val="9CDCFE"/>
                          <w:sz w:val="16"/>
                        </w:rPr>
                        <w:t>name</w:t>
                      </w:r>
                      <w:r>
                        <w:rPr>
                          <w:rFonts w:ascii="Courier New"/>
                          <w:color w:val="CCCCCC"/>
                          <w:sz w:val="16"/>
                        </w:rPr>
                        <w:t>=</w:t>
                      </w:r>
                      <w:r>
                        <w:rPr>
                          <w:rFonts w:ascii="Courier New"/>
                          <w:color w:val="CE9178"/>
                          <w:sz w:val="16"/>
                        </w:rPr>
                        <w:t xml:space="preserve">"viewport" </w:t>
                      </w:r>
                      <w:r>
                        <w:rPr>
                          <w:rFonts w:ascii="Courier New"/>
                          <w:color w:val="9CDCFE"/>
                          <w:sz w:val="16"/>
                        </w:rPr>
                        <w:t>content</w:t>
                      </w:r>
                      <w:r>
                        <w:rPr>
                          <w:rFonts w:ascii="Courier New"/>
                          <w:color w:val="CCCCCC"/>
                          <w:sz w:val="16"/>
                        </w:rPr>
                        <w:t>=</w:t>
                      </w:r>
                      <w:r>
                        <w:rPr>
                          <w:rFonts w:ascii="Courier New"/>
                          <w:color w:val="CE9178"/>
                          <w:sz w:val="16"/>
                        </w:rPr>
                        <w:t>"width=device-width, initial-</w:t>
                      </w:r>
                      <w:r>
                        <w:rPr>
                          <w:rFonts w:ascii="Courier New"/>
                          <w:color w:val="CE9178"/>
                          <w:spacing w:val="-2"/>
                          <w:sz w:val="16"/>
                        </w:rPr>
                        <w:t>scale=1.0"</w:t>
                      </w:r>
                      <w:r>
                        <w:rPr>
                          <w:rFonts w:ascii="Courier New"/>
                          <w:color w:val="808080"/>
                          <w:spacing w:val="-2"/>
                          <w:sz w:val="16"/>
                        </w:rPr>
                        <w:t>&gt;</w:t>
                      </w:r>
                    </w:p>
                    <w:p w14:paraId="2DCF4E67">
                      <w:pPr>
                        <w:spacing w:before="47"/>
                        <w:ind w:left="384" w:right="0" w:firstLine="0"/>
                        <w:jc w:val="left"/>
                        <w:rPr>
                          <w:rFonts w:ascii="Courier New"/>
                          <w:sz w:val="16"/>
                        </w:rPr>
                      </w:pPr>
                      <w:r>
                        <w:rPr>
                          <w:rFonts w:ascii="Courier New"/>
                          <w:color w:val="808080"/>
                          <w:sz w:val="16"/>
                        </w:rPr>
                        <w:t>&lt;</w:t>
                      </w:r>
                      <w:r>
                        <w:rPr>
                          <w:rFonts w:ascii="Courier New"/>
                          <w:color w:val="569CD6"/>
                          <w:sz w:val="16"/>
                        </w:rPr>
                        <w:t>title</w:t>
                      </w:r>
                      <w:r>
                        <w:rPr>
                          <w:rFonts w:ascii="Courier New"/>
                          <w:color w:val="808080"/>
                          <w:sz w:val="16"/>
                        </w:rPr>
                        <w:t>&gt;</w:t>
                      </w:r>
                      <w:r>
                        <w:rPr>
                          <w:rFonts w:ascii="Courier New"/>
                          <w:color w:val="CCCCCC"/>
                          <w:sz w:val="16"/>
                        </w:rPr>
                        <w:t xml:space="preserve">ISP Automation </w:t>
                      </w:r>
                      <w:r>
                        <w:rPr>
                          <w:rFonts w:ascii="Courier New"/>
                          <w:color w:val="CCCCCC"/>
                          <w:spacing w:val="-2"/>
                          <w:sz w:val="16"/>
                        </w:rPr>
                        <w:t>System</w:t>
                      </w:r>
                      <w:r>
                        <w:rPr>
                          <w:rFonts w:ascii="Courier New"/>
                          <w:color w:val="808080"/>
                          <w:spacing w:val="-2"/>
                          <w:sz w:val="16"/>
                        </w:rPr>
                        <w:t>&lt;/</w:t>
                      </w:r>
                      <w:r>
                        <w:rPr>
                          <w:rFonts w:ascii="Courier New"/>
                          <w:color w:val="569CD6"/>
                          <w:spacing w:val="-2"/>
                          <w:sz w:val="16"/>
                        </w:rPr>
                        <w:t>title</w:t>
                      </w:r>
                      <w:r>
                        <w:rPr>
                          <w:rFonts w:ascii="Courier New"/>
                          <w:color w:val="808080"/>
                          <w:spacing w:val="-2"/>
                          <w:sz w:val="16"/>
                        </w:rPr>
                        <w:t>&gt;</w:t>
                      </w:r>
                    </w:p>
                    <w:p w14:paraId="464BEC12">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link </w:t>
                      </w:r>
                      <w:r>
                        <w:rPr>
                          <w:rFonts w:ascii="Courier New"/>
                          <w:color w:val="9CDCFE"/>
                          <w:sz w:val="16"/>
                        </w:rPr>
                        <w:t>rel</w:t>
                      </w:r>
                      <w:r>
                        <w:rPr>
                          <w:rFonts w:ascii="Courier New"/>
                          <w:color w:val="CCCCCC"/>
                          <w:sz w:val="16"/>
                        </w:rPr>
                        <w:t>=</w:t>
                      </w:r>
                      <w:r>
                        <w:rPr>
                          <w:rFonts w:ascii="Courier New"/>
                          <w:color w:val="CE9178"/>
                          <w:sz w:val="16"/>
                        </w:rPr>
                        <w:t xml:space="preserve">"stylesheet" </w:t>
                      </w:r>
                      <w:r>
                        <w:rPr>
                          <w:rFonts w:ascii="Courier New"/>
                          <w:color w:val="9CDCFE"/>
                          <w:spacing w:val="-2"/>
                          <w:sz w:val="16"/>
                        </w:rPr>
                        <w:t>href</w:t>
                      </w:r>
                      <w:r>
                        <w:rPr>
                          <w:rFonts w:ascii="Courier New"/>
                          <w:color w:val="CCCCCC"/>
                          <w:spacing w:val="-2"/>
                          <w:sz w:val="16"/>
                        </w:rPr>
                        <w:t>=</w:t>
                      </w:r>
                      <w:r>
                        <w:rPr>
                          <w:rFonts w:ascii="Courier New"/>
                          <w:color w:val="CE9178"/>
                          <w:spacing w:val="-2"/>
                          <w:sz w:val="16"/>
                        </w:rPr>
                        <w:t>"styles.css"</w:t>
                      </w:r>
                      <w:r>
                        <w:rPr>
                          <w:rFonts w:ascii="Courier New"/>
                          <w:color w:val="808080"/>
                          <w:spacing w:val="-2"/>
                          <w:sz w:val="16"/>
                        </w:rPr>
                        <w:t>&gt;</w:t>
                      </w:r>
                    </w:p>
                    <w:p w14:paraId="09F2A263">
                      <w:pPr>
                        <w:spacing w:before="46"/>
                        <w:ind w:left="384" w:right="0" w:firstLine="0"/>
                        <w:jc w:val="left"/>
                        <w:rPr>
                          <w:rFonts w:ascii="Courier New"/>
                          <w:sz w:val="16"/>
                        </w:rPr>
                      </w:pPr>
                      <w:r>
                        <w:rPr>
                          <w:rFonts w:ascii="Courier New"/>
                          <w:color w:val="6A9955"/>
                          <w:sz w:val="16"/>
                        </w:rPr>
                        <w:t>&lt;!-- Chart.js for charts --</w:t>
                      </w:r>
                      <w:r>
                        <w:rPr>
                          <w:rFonts w:ascii="Courier New"/>
                          <w:color w:val="6A9955"/>
                          <w:spacing w:val="-10"/>
                          <w:sz w:val="16"/>
                        </w:rPr>
                        <w:t>&gt;</w:t>
                      </w:r>
                    </w:p>
                    <w:p w14:paraId="03A92772">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script </w:t>
                      </w:r>
                      <w:r>
                        <w:rPr>
                          <w:rFonts w:ascii="Courier New"/>
                          <w:color w:val="9CDCFE"/>
                          <w:spacing w:val="-2"/>
                          <w:sz w:val="16"/>
                        </w:rPr>
                        <w:t>src</w:t>
                      </w:r>
                      <w:r>
                        <w:rPr>
                          <w:rFonts w:ascii="Courier New"/>
                          <w:color w:val="D4D4D4"/>
                          <w:spacing w:val="-2"/>
                          <w:sz w:val="16"/>
                        </w:rPr>
                        <w:t>=</w:t>
                      </w:r>
                      <w:r>
                        <w:fldChar w:fldCharType="begin"/>
                      </w:r>
                      <w:r>
                        <w:instrText xml:space="preserve"> HYPERLINK "https://cdn.jsdelivr.net/npm/chart.js%404.4.0/dist/chart.umd.min.js" \h </w:instrText>
                      </w:r>
                      <w:r>
                        <w:fldChar w:fldCharType="separate"/>
                      </w:r>
                      <w:r>
                        <w:rPr>
                          <w:rFonts w:ascii="Courier New"/>
                          <w:color w:val="CE9178"/>
                          <w:spacing w:val="-2"/>
                          <w:sz w:val="16"/>
                        </w:rPr>
                        <w:t>"https://cdn.jsdelivr.net/npm/chart.js@4.4.0/dist/chart.umd.min.js"</w:t>
                      </w:r>
                      <w:r>
                        <w:rPr>
                          <w:rFonts w:ascii="Courier New"/>
                          <w:color w:val="CE9178"/>
                          <w:spacing w:val="-2"/>
                          <w:sz w:val="16"/>
                        </w:rPr>
                        <w:fldChar w:fldCharType="end"/>
                      </w:r>
                      <w:r>
                        <w:rPr>
                          <w:rFonts w:ascii="Courier New"/>
                          <w:color w:val="808080"/>
                          <w:spacing w:val="-2"/>
                          <w:sz w:val="16"/>
                        </w:rPr>
                        <w:t>&gt;&lt;/</w:t>
                      </w:r>
                      <w:r>
                        <w:rPr>
                          <w:rFonts w:ascii="Courier New"/>
                          <w:color w:val="569CD6"/>
                          <w:spacing w:val="-2"/>
                          <w:sz w:val="16"/>
                        </w:rPr>
                        <w:t>script</w:t>
                      </w:r>
                      <w:r>
                        <w:rPr>
                          <w:rFonts w:ascii="Courier New"/>
                          <w:color w:val="808080"/>
                          <w:spacing w:val="-2"/>
                          <w:sz w:val="16"/>
                        </w:rPr>
                        <w:t>&gt;</w:t>
                      </w:r>
                    </w:p>
                    <w:p w14:paraId="3AD3D545">
                      <w:pPr>
                        <w:spacing w:before="47"/>
                        <w:ind w:left="0" w:right="0" w:firstLine="0"/>
                        <w:jc w:val="left"/>
                        <w:rPr>
                          <w:rFonts w:ascii="Courier New"/>
                          <w:sz w:val="16"/>
                        </w:rPr>
                      </w:pPr>
                      <w:r>
                        <w:rPr>
                          <w:rFonts w:ascii="Courier New"/>
                          <w:color w:val="808080"/>
                          <w:spacing w:val="-2"/>
                          <w:sz w:val="16"/>
                        </w:rPr>
                        <w:t>&lt;/</w:t>
                      </w:r>
                      <w:r>
                        <w:rPr>
                          <w:rFonts w:ascii="Courier New"/>
                          <w:color w:val="569CD6"/>
                          <w:spacing w:val="-2"/>
                          <w:sz w:val="16"/>
                        </w:rPr>
                        <w:t>head</w:t>
                      </w:r>
                      <w:r>
                        <w:rPr>
                          <w:rFonts w:ascii="Courier New"/>
                          <w:color w:val="808080"/>
                          <w:spacing w:val="-2"/>
                          <w:sz w:val="16"/>
                        </w:rPr>
                        <w:t>&gt;</w:t>
                      </w:r>
                    </w:p>
                    <w:p w14:paraId="0C2E7C7F">
                      <w:pPr>
                        <w:spacing w:before="47"/>
                        <w:ind w:left="0" w:right="0" w:firstLine="0"/>
                        <w:jc w:val="left"/>
                        <w:rPr>
                          <w:rFonts w:ascii="Courier New"/>
                          <w:sz w:val="16"/>
                        </w:rPr>
                      </w:pPr>
                      <w:r>
                        <w:rPr>
                          <w:rFonts w:ascii="Courier New"/>
                          <w:color w:val="808080"/>
                          <w:spacing w:val="-2"/>
                          <w:sz w:val="16"/>
                        </w:rPr>
                        <w:t>&lt;</w:t>
                      </w:r>
                      <w:r>
                        <w:rPr>
                          <w:rFonts w:ascii="Courier New"/>
                          <w:color w:val="569CD6"/>
                          <w:spacing w:val="-2"/>
                          <w:sz w:val="16"/>
                        </w:rPr>
                        <w:t>body</w:t>
                      </w:r>
                      <w:r>
                        <w:rPr>
                          <w:rFonts w:ascii="Courier New"/>
                          <w:color w:val="808080"/>
                          <w:spacing w:val="-2"/>
                          <w:sz w:val="16"/>
                        </w:rPr>
                        <w:t>&gt;</w:t>
                      </w:r>
                    </w:p>
                    <w:p w14:paraId="7B2915D7">
                      <w:pPr>
                        <w:spacing w:before="46"/>
                        <w:ind w:left="384" w:right="0" w:firstLine="0"/>
                        <w:jc w:val="left"/>
                        <w:rPr>
                          <w:rFonts w:ascii="Courier New"/>
                          <w:sz w:val="16"/>
                        </w:rPr>
                      </w:pPr>
                      <w:r>
                        <w:rPr>
                          <w:rFonts w:ascii="Courier New"/>
                          <w:color w:val="6A9955"/>
                          <w:sz w:val="16"/>
                        </w:rPr>
                        <w:t>&lt;!-- Login Page --</w:t>
                      </w:r>
                      <w:r>
                        <w:rPr>
                          <w:rFonts w:ascii="Courier New"/>
                          <w:color w:val="6A9955"/>
                          <w:spacing w:val="-10"/>
                          <w:sz w:val="16"/>
                        </w:rPr>
                        <w:t>&gt;</w:t>
                      </w:r>
                    </w:p>
                    <w:p w14:paraId="7DDB7958">
                      <w:pPr>
                        <w:spacing w:before="47"/>
                        <w:ind w:left="38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"loginPage" </w:t>
                      </w:r>
                      <w:r>
                        <w:rPr>
                          <w:rFonts w:ascii="Courier New"/>
                          <w:color w:val="9CDCFE"/>
                          <w:sz w:val="16"/>
                        </w:rPr>
                        <w:t>class</w:t>
                      </w:r>
                      <w:r>
                        <w:rPr>
                          <w:rFonts w:ascii="Courier New"/>
                          <w:color w:val="CCCCCC"/>
                          <w:sz w:val="16"/>
                        </w:rPr>
                        <w:t>=</w:t>
                      </w:r>
                      <w:r>
                        <w:rPr>
                          <w:rFonts w:ascii="Courier New"/>
                          <w:color w:val="CE9178"/>
                          <w:sz w:val="16"/>
                        </w:rPr>
                        <w:t>"login-</w:t>
                      </w:r>
                      <w:r>
                        <w:rPr>
                          <w:rFonts w:ascii="Courier New"/>
                          <w:color w:val="CE9178"/>
                          <w:spacing w:val="-2"/>
                          <w:sz w:val="16"/>
                        </w:rPr>
                        <w:t>page"</w:t>
                      </w:r>
                      <w:r>
                        <w:rPr>
                          <w:rFonts w:ascii="Courier New"/>
                          <w:color w:val="808080"/>
                          <w:spacing w:val="-2"/>
                          <w:sz w:val="16"/>
                        </w:rPr>
                        <w:t>&gt;</w:t>
                      </w:r>
                    </w:p>
                    <w:p w14:paraId="14946606">
                      <w:pPr>
                        <w:spacing w:before="47"/>
                        <w:ind w:left="76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"login-</w:t>
                      </w:r>
                      <w:r>
                        <w:rPr>
                          <w:rFonts w:ascii="Courier New"/>
                          <w:color w:val="CE9178"/>
                          <w:spacing w:val="-2"/>
                          <w:sz w:val="16"/>
                        </w:rPr>
                        <w:t>container"</w:t>
                      </w:r>
                      <w:r>
                        <w:rPr>
                          <w:rFonts w:ascii="Courier New"/>
                          <w:color w:val="808080"/>
                          <w:spacing w:val="-2"/>
                          <w:sz w:val="16"/>
                        </w:rPr>
                        <w:t>&gt;</w:t>
                      </w:r>
                    </w:p>
                    <w:p w14:paraId="4713F5FE">
                      <w:pPr>
                        <w:spacing w:before="83"/>
                        <w:ind w:left="115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"login-icon"</w:t>
                      </w:r>
                      <w:r>
                        <w:rPr>
                          <w:rFonts w:ascii="Courier New"/>
                          <w:color w:val="808080"/>
                          <w:sz w:val="16"/>
                        </w:rPr>
                        <w:t>&gt;</w:t>
                      </w:r>
                      <w:r>
                        <w:rPr>
                          <w:rFonts w:ascii="Courier New"/>
                          <w:color w:val="808080"/>
                          <w:spacing w:val="75"/>
                          <w:w w:val="150"/>
                          <w:sz w:val="16"/>
                        </w:rPr>
                        <w:t xml:space="preserve"> </w:t>
                      </w: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583BA1E">
                      <w:pPr>
                        <w:spacing w:before="42"/>
                        <w:ind w:left="1152" w:right="0" w:firstLine="0"/>
                        <w:jc w:val="left"/>
                        <w:rPr>
                          <w:rFonts w:ascii="Courier New"/>
                          <w:sz w:val="16"/>
                        </w:rPr>
                      </w:pPr>
                      <w:r>
                        <w:rPr>
                          <w:rFonts w:ascii="Courier New"/>
                          <w:color w:val="808080"/>
                          <w:sz w:val="16"/>
                        </w:rPr>
                        <w:t>&lt;</w:t>
                      </w:r>
                      <w:r>
                        <w:rPr>
                          <w:rFonts w:ascii="Courier New"/>
                          <w:color w:val="569CD6"/>
                          <w:sz w:val="16"/>
                        </w:rPr>
                        <w:t>h1</w:t>
                      </w:r>
                      <w:r>
                        <w:rPr>
                          <w:rFonts w:ascii="Courier New"/>
                          <w:color w:val="808080"/>
                          <w:sz w:val="16"/>
                        </w:rPr>
                        <w:t>&gt;</w:t>
                      </w:r>
                      <w:r>
                        <w:rPr>
                          <w:rFonts w:ascii="Courier New"/>
                          <w:color w:val="CCCCCC"/>
                          <w:sz w:val="16"/>
                        </w:rPr>
                        <w:t xml:space="preserve">ISP </w:t>
                      </w:r>
                      <w:r>
                        <w:rPr>
                          <w:rFonts w:ascii="Courier New"/>
                          <w:color w:val="CCCCCC"/>
                          <w:spacing w:val="-2"/>
                          <w:sz w:val="16"/>
                        </w:rPr>
                        <w:t>Automation</w:t>
                      </w:r>
                      <w:r>
                        <w:rPr>
                          <w:rFonts w:ascii="Courier New"/>
                          <w:color w:val="808080"/>
                          <w:spacing w:val="-2"/>
                          <w:sz w:val="16"/>
                        </w:rPr>
                        <w:t>&lt;/</w:t>
                      </w:r>
                      <w:r>
                        <w:rPr>
                          <w:rFonts w:ascii="Courier New"/>
                          <w:color w:val="569CD6"/>
                          <w:spacing w:val="-2"/>
                          <w:sz w:val="16"/>
                        </w:rPr>
                        <w:t>h1</w:t>
                      </w:r>
                      <w:r>
                        <w:rPr>
                          <w:rFonts w:ascii="Courier New"/>
                          <w:color w:val="808080"/>
                          <w:spacing w:val="-2"/>
                          <w:sz w:val="16"/>
                        </w:rPr>
                        <w:t>&gt;</w:t>
                      </w:r>
                    </w:p>
                    <w:p w14:paraId="408401AE">
                      <w:pPr>
                        <w:spacing w:before="47"/>
                        <w:ind w:left="1152" w:right="0" w:firstLine="0"/>
                        <w:jc w:val="left"/>
                        <w:rPr>
                          <w:rFonts w:ascii="Courier New"/>
                          <w:sz w:val="16"/>
                        </w:rPr>
                      </w:pPr>
                      <w:r>
                        <w:rPr>
                          <w:rFonts w:ascii="Courier New"/>
                          <w:color w:val="808080"/>
                          <w:sz w:val="16"/>
                        </w:rPr>
                        <w:t>&lt;</w:t>
                      </w:r>
                      <w:r>
                        <w:rPr>
                          <w:rFonts w:ascii="Courier New"/>
                          <w:color w:val="569CD6"/>
                          <w:sz w:val="16"/>
                        </w:rPr>
                        <w:t>p</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"login-subtitle"</w:t>
                      </w:r>
                      <w:r>
                        <w:rPr>
                          <w:rFonts w:ascii="Courier New"/>
                          <w:color w:val="808080"/>
                          <w:sz w:val="16"/>
                        </w:rPr>
                        <w:t>&gt;</w:t>
                      </w:r>
                      <w:r>
                        <w:rPr>
                          <w:rFonts w:ascii="Courier New"/>
                          <w:color w:val="CCCCCC"/>
                          <w:sz w:val="16"/>
                        </w:rPr>
                        <w:t xml:space="preserve">Sign in to manage your </w:t>
                      </w:r>
                      <w:r>
                        <w:rPr>
                          <w:rFonts w:ascii="Courier New"/>
                          <w:color w:val="CCCCCC"/>
                          <w:spacing w:val="-2"/>
                          <w:sz w:val="16"/>
                        </w:rPr>
                        <w:t>network</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86234AB">
                      <w:pPr>
                        <w:spacing w:before="47"/>
                        <w:ind w:left="1152" w:right="0" w:firstLine="0"/>
                        <w:jc w:val="left"/>
                        <w:rPr>
                          <w:rFonts w:ascii="Courier New"/>
                          <w:sz w:val="16"/>
                        </w:rPr>
                      </w:pPr>
                      <w:r>
                        <w:rPr>
                          <w:rFonts w:ascii="Courier New"/>
                          <w:color w:val="808080"/>
                          <w:sz w:val="16"/>
                        </w:rPr>
                        <w:t>&lt;</w:t>
                      </w:r>
                      <w:r>
                        <w:rPr>
                          <w:rFonts w:ascii="Courier New"/>
                          <w:color w:val="569CD6"/>
                          <w:sz w:val="16"/>
                        </w:rPr>
                        <w:t>form</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"loginForm"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handleLogin</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16A98305">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37A32B79">
                      <w:pPr>
                        <w:spacing w:before="46"/>
                        <w:ind w:left="1920" w:right="0" w:firstLine="0"/>
                        <w:jc w:val="left"/>
                        <w:rPr>
                          <w:rFonts w:ascii="Courier New"/>
                          <w:sz w:val="16"/>
                        </w:rPr>
                      </w:pPr>
                      <w:r>
                        <w:rPr>
                          <w:rFonts w:ascii="Courier New"/>
                          <w:color w:val="808080"/>
                          <w:sz w:val="16"/>
                        </w:rPr>
                        <w:t>&lt;</w:t>
                      </w:r>
                      <w:r>
                        <w:rPr>
                          <w:rFonts w:ascii="Courier New"/>
                          <w:color w:val="569CD6"/>
                          <w:sz w:val="16"/>
                        </w:rPr>
                        <w:t xml:space="preserve">label </w:t>
                      </w:r>
                      <w:r>
                        <w:rPr>
                          <w:rFonts w:ascii="Courier New"/>
                          <w:color w:val="9CDCFE"/>
                          <w:spacing w:val="-2"/>
                          <w:sz w:val="16"/>
                        </w:rPr>
                        <w:t>for</w:t>
                      </w:r>
                      <w:r>
                        <w:rPr>
                          <w:rFonts w:ascii="Courier New"/>
                          <w:color w:val="CCCCCC"/>
                          <w:spacing w:val="-2"/>
                          <w:sz w:val="16"/>
                        </w:rPr>
                        <w:t>=</w:t>
                      </w:r>
                      <w:r>
                        <w:rPr>
                          <w:rFonts w:ascii="Courier New"/>
                          <w:color w:val="CE9178"/>
                          <w:spacing w:val="-2"/>
                          <w:sz w:val="16"/>
                        </w:rPr>
                        <w:t>"username"</w:t>
                      </w:r>
                      <w:r>
                        <w:rPr>
                          <w:rFonts w:ascii="Courier New"/>
                          <w:color w:val="808080"/>
                          <w:spacing w:val="-2"/>
                          <w:sz w:val="16"/>
                        </w:rPr>
                        <w:t>&gt;</w:t>
                      </w:r>
                      <w:r>
                        <w:rPr>
                          <w:rFonts w:ascii="Courier New"/>
                          <w:color w:val="CCCCCC"/>
                          <w:spacing w:val="-2"/>
                          <w:sz w:val="16"/>
                        </w:rPr>
                        <w:t>Username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687839E6">
                      <w:pPr>
                        <w:spacing w:before="47"/>
                        <w:ind w:left="1920" w:right="0" w:firstLine="0"/>
                        <w:jc w:val="left"/>
                        <w:rPr>
                          <w:rFonts w:ascii="Courier New"/>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"username"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placeholder</w:t>
                      </w:r>
                      <w:r>
                        <w:rPr>
                          <w:rFonts w:ascii="Courier New"/>
                          <w:color w:val="CCCCCC"/>
                          <w:spacing w:val="-2"/>
                          <w:sz w:val="16"/>
                        </w:rPr>
                        <w:t>=</w:t>
                      </w:r>
                      <w:r>
                        <w:rPr>
                          <w:rFonts w:ascii="Courier New"/>
                          <w:color w:val="CE9178"/>
                          <w:spacing w:val="-2"/>
                          <w:sz w:val="16"/>
                        </w:rPr>
                        <w:t>"Enter</w:t>
                      </w:r>
                    </w:p>
                    <w:p w14:paraId="4F2EB1DF">
                      <w:pPr>
                        <w:spacing w:before="47"/>
                        <w:ind w:left="0" w:right="0" w:firstLine="0"/>
                        <w:jc w:val="left"/>
                        <w:rPr>
                          <w:rFonts w:ascii="Courier New"/>
                          <w:sz w:val="16"/>
                        </w:rPr>
                      </w:pPr>
                      <w:r>
                        <w:rPr>
                          <w:rFonts w:ascii="Courier New"/>
                          <w:color w:val="CE9178"/>
                          <w:sz w:val="16"/>
                        </w:rPr>
                        <w:t xml:space="preserve">username" </w:t>
                      </w:r>
                      <w:r>
                        <w:rPr>
                          <w:rFonts w:ascii="Courier New"/>
                          <w:color w:val="9CDCFE"/>
                          <w:spacing w:val="-2"/>
                          <w:sz w:val="16"/>
                        </w:rPr>
                        <w:t>required</w:t>
                      </w:r>
                      <w:r>
                        <w:rPr>
                          <w:rFonts w:ascii="Courier New"/>
                          <w:color w:val="808080"/>
                          <w:spacing w:val="-2"/>
                          <w:sz w:val="16"/>
                        </w:rPr>
                        <w:t>&gt;</w:t>
                      </w:r>
                    </w:p>
                    <w:p w14:paraId="54F6D66F">
                      <w:pPr>
                        <w:spacing w:before="47"/>
                        <w:ind w:left="1536"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6B142F0">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699FDE75">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label </w:t>
                      </w:r>
                      <w:r>
                        <w:rPr>
                          <w:rFonts w:ascii="Courier New"/>
                          <w:color w:val="9CDCFE"/>
                          <w:spacing w:val="-2"/>
                          <w:sz w:val="16"/>
                        </w:rPr>
                        <w:t>for</w:t>
                      </w:r>
                      <w:r>
                        <w:rPr>
                          <w:rFonts w:ascii="Courier New"/>
                          <w:color w:val="CCCCCC"/>
                          <w:spacing w:val="-2"/>
                          <w:sz w:val="16"/>
                        </w:rPr>
                        <w:t>=</w:t>
                      </w:r>
                      <w:r>
                        <w:rPr>
                          <w:rFonts w:ascii="Courier New"/>
                          <w:color w:val="CE9178"/>
                          <w:spacing w:val="-2"/>
                          <w:sz w:val="16"/>
                        </w:rPr>
                        <w:t>"password"</w:t>
                      </w:r>
                      <w:r>
                        <w:rPr>
                          <w:rFonts w:ascii="Courier New"/>
                          <w:color w:val="808080"/>
                          <w:spacing w:val="-2"/>
                          <w:sz w:val="16"/>
                        </w:rPr>
                        <w:t>&gt;</w:t>
                      </w:r>
                      <w:r>
                        <w:rPr>
                          <w:rFonts w:ascii="Courier New"/>
                          <w:color w:val="CCCCCC"/>
                          <w:spacing w:val="-2"/>
                          <w:sz w:val="16"/>
                        </w:rPr>
                        <w:t>Password</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87E41F8">
                      <w:pPr>
                        <w:spacing w:before="47"/>
                        <w:ind w:left="1920" w:right="0" w:firstLine="0"/>
                        <w:jc w:val="left"/>
                        <w:rPr>
                          <w:rFonts w:ascii="Courier New"/>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"password" </w:t>
                      </w:r>
                      <w:r>
                        <w:rPr>
                          <w:rFonts w:ascii="Courier New"/>
                          <w:color w:val="9CDCFE"/>
                          <w:sz w:val="16"/>
                        </w:rPr>
                        <w:t>id</w:t>
                      </w:r>
                      <w:r>
                        <w:rPr>
                          <w:rFonts w:ascii="Courier New"/>
                          <w:color w:val="CCCCCC"/>
                          <w:sz w:val="16"/>
                        </w:rPr>
                        <w:t>=</w:t>
                      </w:r>
                      <w:r>
                        <w:rPr>
                          <w:rFonts w:ascii="Courier New"/>
                          <w:color w:val="CE9178"/>
                          <w:sz w:val="16"/>
                        </w:rPr>
                        <w:t xml:space="preserve">"password"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placeholder</w:t>
                      </w:r>
                      <w:r>
                        <w:rPr>
                          <w:rFonts w:ascii="Courier New"/>
                          <w:color w:val="CCCCCC"/>
                          <w:spacing w:val="-2"/>
                          <w:sz w:val="16"/>
                        </w:rPr>
                        <w:t>=</w:t>
                      </w:r>
                      <w:r>
                        <w:rPr>
                          <w:rFonts w:ascii="Courier New"/>
                          <w:color w:val="CE9178"/>
                          <w:spacing w:val="-2"/>
                          <w:sz w:val="16"/>
                        </w:rPr>
                        <w:t>"Enter</w:t>
                      </w:r>
                    </w:p>
                    <w:p w14:paraId="0124A322">
                      <w:pPr>
                        <w:spacing w:before="47"/>
                        <w:ind w:left="0" w:right="0" w:firstLine="0"/>
                        <w:jc w:val="left"/>
                        <w:rPr>
                          <w:rFonts w:ascii="Courier New"/>
                          <w:sz w:val="16"/>
                        </w:rPr>
                      </w:pPr>
                      <w:r>
                        <w:rPr>
                          <w:rFonts w:ascii="Courier New"/>
                          <w:color w:val="CE9178"/>
                          <w:sz w:val="16"/>
                        </w:rPr>
                        <w:t xml:space="preserve">password" </w:t>
                      </w:r>
                      <w:r>
                        <w:rPr>
                          <w:rFonts w:ascii="Courier New"/>
                          <w:color w:val="9CDCFE"/>
                          <w:spacing w:val="-2"/>
                          <w:sz w:val="16"/>
                        </w:rPr>
                        <w:t>required</w:t>
                      </w:r>
                      <w:r>
                        <w:rPr>
                          <w:rFonts w:ascii="Courier New"/>
                          <w:color w:val="808080"/>
                          <w:spacing w:val="-2"/>
                          <w:sz w:val="16"/>
                        </w:rPr>
                        <w:t>&gt;</w:t>
                      </w:r>
                    </w:p>
                    <w:p w14:paraId="1D5CB125">
                      <w:pPr>
                        <w:spacing w:before="46"/>
                        <w:ind w:left="1536"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4D0FAB8">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"btn-primary full-width"</w:t>
                      </w:r>
                      <w:r>
                        <w:rPr>
                          <w:rFonts w:ascii="Courier New"/>
                          <w:color w:val="808080"/>
                          <w:sz w:val="16"/>
                        </w:rPr>
                        <w:t>&gt;</w:t>
                      </w:r>
                      <w:r>
                        <w:rPr>
                          <w:rFonts w:ascii="Courier New"/>
                          <w:color w:val="CCCCCC"/>
                          <w:sz w:val="16"/>
                        </w:rPr>
                        <w:t xml:space="preserve">Sign </w:t>
                      </w:r>
                      <w:r>
                        <w:rPr>
                          <w:rFonts w:ascii="Courier New"/>
                          <w:color w:val="CCCCCC"/>
                          <w:spacing w:val="-2"/>
                          <w:sz w:val="16"/>
                        </w:rPr>
                        <w:t>In</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0F11BD55">
                      <w:pPr>
                        <w:spacing w:before="47"/>
                        <w:ind w:left="1152" w:right="0" w:firstLine="0"/>
                        <w:jc w:val="left"/>
                        <w:rPr>
                          <w:rFonts w:ascii="Courier New"/>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7BAEEC35">
                      <w:pPr>
                        <w:spacing w:before="47"/>
                        <w:ind w:left="1152" w:right="0" w:firstLine="0"/>
                        <w:jc w:val="left"/>
                        <w:rPr>
                          <w:rFonts w:ascii="Courier New"/>
                          <w:sz w:val="16"/>
                        </w:rPr>
                      </w:pPr>
                      <w:r>
                        <w:rPr>
                          <w:rFonts w:ascii="Courier New"/>
                          <w:color w:val="808080"/>
                          <w:sz w:val="16"/>
                        </w:rPr>
                        <w:t>&lt;</w:t>
                      </w:r>
                      <w:r>
                        <w:rPr>
                          <w:rFonts w:ascii="Courier New"/>
                          <w:color w:val="569CD6"/>
                          <w:sz w:val="16"/>
                        </w:rPr>
                        <w:t>p</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"login-demo"</w:t>
                      </w:r>
                      <w:r>
                        <w:rPr>
                          <w:rFonts w:ascii="Courier New"/>
                          <w:color w:val="808080"/>
                          <w:sz w:val="16"/>
                        </w:rPr>
                        <w:t>&gt;</w:t>
                      </w:r>
                      <w:r>
                        <w:rPr>
                          <w:rFonts w:ascii="Courier New"/>
                          <w:color w:val="CCCCCC"/>
                          <w:sz w:val="16"/>
                        </w:rPr>
                        <w:t xml:space="preserve">Demo: Use any username/password to </w:t>
                      </w:r>
                      <w:r>
                        <w:rPr>
                          <w:rFonts w:ascii="Courier New"/>
                          <w:color w:val="CCCCCC"/>
                          <w:spacing w:val="-2"/>
                          <w:sz w:val="16"/>
                        </w:rPr>
                        <w:t>login</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6EB0C786">
                      <w:pPr>
                        <w:spacing w:before="46"/>
                        <w:ind w:left="76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FC567F4">
                      <w:pPr>
                        <w:spacing w:before="47"/>
                        <w:ind w:left="38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C8981CB">
                      <w:pPr>
                        <w:pStyle w:val="7"/>
                        <w:spacing w:before="93"/>
                        <w:rPr>
                          <w:rFonts w:ascii="Courier New"/>
                          <w:sz w:val="16"/>
                        </w:rPr>
                      </w:pPr>
                    </w:p>
                    <w:p w14:paraId="1EEA3981">
                      <w:pPr>
                        <w:spacing w:before="1"/>
                        <w:ind w:left="384" w:right="0" w:firstLine="0"/>
                        <w:jc w:val="left"/>
                        <w:rPr>
                          <w:rFonts w:ascii="Courier New"/>
                          <w:sz w:val="16"/>
                        </w:rPr>
                      </w:pPr>
                      <w:r>
                        <w:rPr>
                          <w:rFonts w:ascii="Courier New"/>
                          <w:color w:val="6A9955"/>
                          <w:sz w:val="16"/>
                        </w:rPr>
                        <w:t>&lt;!-- Main Application --</w:t>
                      </w:r>
                      <w:r>
                        <w:rPr>
                          <w:rFonts w:ascii="Courier New"/>
                          <w:color w:val="6A9955"/>
                          <w:spacing w:val="-10"/>
                          <w:sz w:val="16"/>
                        </w:rPr>
                        <w:t>&gt;</w:t>
                      </w:r>
                    </w:p>
                    <w:p w14:paraId="7615DB5C">
                      <w:pPr>
                        <w:spacing w:before="46"/>
                        <w:ind w:left="384"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"mainApp" </w:t>
                      </w:r>
                      <w:r>
                        <w:rPr>
                          <w:rFonts w:ascii="Courier New"/>
                          <w:color w:val="9CDCFE"/>
                          <w:sz w:val="16"/>
                        </w:rPr>
                        <w:t>class</w:t>
                      </w:r>
                      <w:r>
                        <w:rPr>
                          <w:rFonts w:ascii="Courier New"/>
                          <w:color w:val="CCCCCC"/>
                          <w:sz w:val="16"/>
                        </w:rPr>
                        <w:t>=</w:t>
                      </w:r>
                      <w:r>
                        <w:rPr>
                          <w:rFonts w:ascii="Courier New"/>
                          <w:color w:val="CE9178"/>
                          <w:sz w:val="16"/>
                        </w:rPr>
                        <w:t xml:space="preserve">"main-app" </w:t>
                      </w:r>
                      <w:r>
                        <w:rPr>
                          <w:rFonts w:ascii="Courier New"/>
                          <w:color w:val="9CDCFE"/>
                          <w:sz w:val="16"/>
                        </w:rPr>
                        <w:t>style</w:t>
                      </w:r>
                      <w:r>
                        <w:rPr>
                          <w:rFonts w:ascii="Courier New"/>
                          <w:color w:val="CCCCCC"/>
                          <w:sz w:val="16"/>
                        </w:rPr>
                        <w:t>=</w:t>
                      </w:r>
                      <w:r>
                        <w:rPr>
                          <w:rFonts w:ascii="Courier New"/>
                          <w:color w:val="CE9178"/>
                          <w:sz w:val="16"/>
                        </w:rPr>
                        <w:t xml:space="preserve">"display: </w:t>
                      </w:r>
                      <w:r>
                        <w:rPr>
                          <w:rFonts w:ascii="Courier New"/>
                          <w:color w:val="CE9178"/>
                          <w:spacing w:val="-2"/>
                          <w:sz w:val="16"/>
                        </w:rPr>
                        <w:t>none;"</w:t>
                      </w:r>
                      <w:r>
                        <w:rPr>
                          <w:rFonts w:ascii="Courier New"/>
                          <w:color w:val="808080"/>
                          <w:spacing w:val="-2"/>
                          <w:sz w:val="16"/>
                        </w:rPr>
                        <w:t>&gt;</w:t>
                      </w:r>
                    </w:p>
                    <w:p w14:paraId="46567BCB">
                      <w:pPr>
                        <w:spacing w:before="47"/>
                        <w:ind w:left="768" w:right="0" w:firstLine="0"/>
                        <w:jc w:val="left"/>
                        <w:rPr>
                          <w:rFonts w:ascii="Courier New"/>
                          <w:sz w:val="16"/>
                        </w:rPr>
                      </w:pPr>
                      <w:r>
                        <w:rPr>
                          <w:rFonts w:ascii="Courier New"/>
                          <w:color w:val="6A9955"/>
                          <w:sz w:val="16"/>
                        </w:rPr>
                        <w:t>&lt;!-- Header --</w:t>
                      </w:r>
                      <w:r>
                        <w:rPr>
                          <w:rFonts w:ascii="Courier New"/>
                          <w:color w:val="6A9955"/>
                          <w:spacing w:val="-10"/>
                          <w:sz w:val="16"/>
                        </w:rPr>
                        <w:t>&gt;</w:t>
                      </w:r>
                    </w:p>
                    <w:p w14:paraId="0F2AB72B">
                      <w:pPr>
                        <w:spacing w:before="47"/>
                        <w:ind w:left="768" w:right="0" w:firstLine="0"/>
                        <w:jc w:val="left"/>
                        <w:rPr>
                          <w:rFonts w:ascii="Courier New"/>
                          <w:sz w:val="16"/>
                        </w:rPr>
                      </w:pPr>
                      <w:r>
                        <w:rPr>
                          <w:rFonts w:ascii="Courier New"/>
                          <w:color w:val="808080"/>
                          <w:sz w:val="16"/>
                        </w:rPr>
                        <w:t>&lt;</w:t>
                      </w:r>
                      <w:r>
                        <w:rPr>
                          <w:rFonts w:ascii="Courier New"/>
                          <w:color w:val="569CD6"/>
                          <w:sz w:val="16"/>
                        </w:rPr>
                        <w:t xml:space="preserve">header </w:t>
                      </w:r>
                      <w:r>
                        <w:rPr>
                          <w:rFonts w:ascii="Courier New"/>
                          <w:color w:val="9CDCFE"/>
                          <w:spacing w:val="-2"/>
                          <w:sz w:val="16"/>
                        </w:rPr>
                        <w:t>class</w:t>
                      </w:r>
                      <w:r>
                        <w:rPr>
                          <w:rFonts w:ascii="Courier New"/>
                          <w:color w:val="CCCCCC"/>
                          <w:spacing w:val="-2"/>
                          <w:sz w:val="16"/>
                        </w:rPr>
                        <w:t>=</w:t>
                      </w:r>
                      <w:r>
                        <w:rPr>
                          <w:rFonts w:ascii="Courier New"/>
                          <w:color w:val="CE9178"/>
                          <w:spacing w:val="-2"/>
                          <w:sz w:val="16"/>
                        </w:rPr>
                        <w:t>"header"</w:t>
                      </w:r>
                      <w:r>
                        <w:rPr>
                          <w:rFonts w:ascii="Courier New"/>
                          <w:color w:val="808080"/>
                          <w:spacing w:val="-2"/>
                          <w:sz w:val="16"/>
                        </w:rPr>
                        <w:t>&gt;</w:t>
                      </w:r>
                    </w:p>
                    <w:p w14:paraId="35B6B3C9">
                      <w:pPr>
                        <w:spacing w:before="47"/>
                        <w:ind w:left="1152"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"header-</w:t>
                      </w:r>
                      <w:r>
                        <w:rPr>
                          <w:rFonts w:ascii="Courier New"/>
                          <w:color w:val="CE9178"/>
                          <w:spacing w:val="-2"/>
                          <w:sz w:val="16"/>
                        </w:rPr>
                        <w:t>container"</w:t>
                      </w:r>
                      <w:r>
                        <w:rPr>
                          <w:rFonts w:ascii="Courier New"/>
                          <w:color w:val="808080"/>
                          <w:spacing w:val="-2"/>
                          <w:sz w:val="16"/>
                        </w:rPr>
                        <w:t>&gt;</w:t>
                      </w:r>
                    </w:p>
                    <w:p w14:paraId="28F50A52">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"logo"</w:t>
                      </w:r>
                      <w:r>
                        <w:rPr>
                          <w:rFonts w:ascii="Courier New"/>
                          <w:color w:val="808080"/>
                          <w:spacing w:val="-2"/>
                          <w:sz w:val="16"/>
                        </w:rPr>
                        <w:t>&gt;</w:t>
                      </w:r>
                    </w:p>
                    <w:p w14:paraId="3DC73C38">
                      <w:pPr>
                        <w:spacing w:before="84"/>
                        <w:ind w:left="1920"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"logo-icon"</w:t>
                      </w:r>
                      <w:r>
                        <w:rPr>
                          <w:rFonts w:ascii="Courier New"/>
                          <w:color w:val="808080"/>
                          <w:sz w:val="16"/>
                        </w:rPr>
                        <w:t>&gt;</w:t>
                      </w:r>
                      <w:r>
                        <w:rPr>
                          <w:rFonts w:ascii="Courier New"/>
                          <w:color w:val="808080"/>
                          <w:spacing w:val="75"/>
                          <w:w w:val="150"/>
                          <w:sz w:val="16"/>
                        </w:rPr>
                        <w:t xml:space="preserve"> </w:t>
                      </w:r>
                      <w:r>
                        <w:rPr>
                          <w:rFonts w:ascii="Courier New"/>
                          <w:color w:val="808080"/>
                          <w:spacing w:val="-2"/>
                          <w:sz w:val="16"/>
                        </w:rPr>
                        <w:t>&lt;/</w:t>
                      </w:r>
                      <w:r>
                        <w:rPr>
                          <w:rFonts w:ascii="Courier New"/>
                          <w:color w:val="569CD6"/>
                          <w:spacing w:val="-2"/>
                          <w:sz w:val="16"/>
                        </w:rPr>
                        <w:t>span</w:t>
                      </w:r>
                      <w:r>
                        <w:rPr>
                          <w:rFonts w:ascii="Courier New"/>
                          <w:color w:val="808080"/>
                          <w:spacing w:val="-2"/>
                          <w:sz w:val="16"/>
                        </w:rPr>
                        <w:t>&gt;</w:t>
                      </w:r>
                    </w:p>
                    <w:p w14:paraId="4D9BAF8B">
                      <w:pPr>
                        <w:spacing w:before="42"/>
                        <w:ind w:left="1920" w:right="0" w:firstLine="0"/>
                        <w:jc w:val="left"/>
                        <w:rPr>
                          <w:rFonts w:ascii="Courier New"/>
                          <w:sz w:val="16"/>
                        </w:rPr>
                      </w:pPr>
                      <w:r>
                        <w:rPr>
                          <w:rFonts w:ascii="Courier New"/>
                          <w:color w:val="808080"/>
                          <w:sz w:val="16"/>
                        </w:rPr>
                        <w:t>&lt;</w:t>
                      </w:r>
                      <w:r>
                        <w:rPr>
                          <w:rFonts w:ascii="Courier New"/>
                          <w:color w:val="569CD6"/>
                          <w:sz w:val="16"/>
                        </w:rPr>
                        <w:t>h1</w:t>
                      </w:r>
                      <w:r>
                        <w:rPr>
                          <w:rFonts w:ascii="Courier New"/>
                          <w:color w:val="808080"/>
                          <w:sz w:val="16"/>
                        </w:rPr>
                        <w:t>&gt;</w:t>
                      </w:r>
                      <w:r>
                        <w:rPr>
                          <w:rFonts w:ascii="Courier New"/>
                          <w:color w:val="CCCCCC"/>
                          <w:sz w:val="16"/>
                        </w:rPr>
                        <w:t xml:space="preserve">ISP </w:t>
                      </w:r>
                      <w:r>
                        <w:rPr>
                          <w:rFonts w:ascii="Courier New"/>
                          <w:color w:val="CCCCCC"/>
                          <w:spacing w:val="-2"/>
                          <w:sz w:val="16"/>
                        </w:rPr>
                        <w:t>Automation</w:t>
                      </w:r>
                      <w:r>
                        <w:rPr>
                          <w:rFonts w:ascii="Courier New"/>
                          <w:color w:val="808080"/>
                          <w:spacing w:val="-2"/>
                          <w:sz w:val="16"/>
                        </w:rPr>
                        <w:t>&lt;/</w:t>
                      </w:r>
                      <w:r>
                        <w:rPr>
                          <w:rFonts w:ascii="Courier New"/>
                          <w:color w:val="569CD6"/>
                          <w:spacing w:val="-2"/>
                          <w:sz w:val="16"/>
                        </w:rPr>
                        <w:t>h1</w:t>
                      </w:r>
                      <w:r>
                        <w:rPr>
                          <w:rFonts w:ascii="Courier New"/>
                          <w:color w:val="808080"/>
                          <w:spacing w:val="-2"/>
                          <w:sz w:val="16"/>
                        </w:rPr>
                        <w:t>&gt;</w:t>
                      </w:r>
                    </w:p>
                    <w:p w14:paraId="3CEB8F53">
                      <w:pPr>
                        <w:spacing w:before="47"/>
                        <w:ind w:left="1536"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FA4CDBF">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button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handleLogout</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"logout-</w:t>
                      </w:r>
                      <w:r>
                        <w:rPr>
                          <w:rFonts w:ascii="Courier New"/>
                          <w:color w:val="CE9178"/>
                          <w:spacing w:val="-2"/>
                          <w:sz w:val="16"/>
                        </w:rPr>
                        <w:t>btn"</w:t>
                      </w:r>
                      <w:r>
                        <w:rPr>
                          <w:rFonts w:ascii="Courier New"/>
                          <w:color w:val="808080"/>
                          <w:spacing w:val="-2"/>
                          <w:sz w:val="16"/>
                        </w:rPr>
                        <w:t>&gt;</w:t>
                      </w:r>
                    </w:p>
                    <w:p w14:paraId="50FE45D7">
                      <w:pPr>
                        <w:spacing w:before="84"/>
                        <w:ind w:left="1920"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Logout</w:t>
                      </w:r>
                    </w:p>
                    <w:p w14:paraId="45003327">
                      <w:pPr>
                        <w:spacing w:before="42"/>
                        <w:ind w:left="1536"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41C8EFF6">
                      <w:pPr>
                        <w:spacing w:before="47"/>
                        <w:ind w:left="0" w:right="7886" w:firstLine="0"/>
                        <w:jc w:val="righ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AC93E50">
                      <w:pPr>
                        <w:spacing w:before="46"/>
                        <w:ind w:left="0" w:right="7982" w:firstLine="0"/>
                        <w:jc w:val="right"/>
                        <w:rPr>
                          <w:rFonts w:ascii="Courier New"/>
                          <w:sz w:val="16"/>
                        </w:rPr>
                      </w:pPr>
                      <w:r>
                        <w:rPr>
                          <w:rFonts w:ascii="Courier New"/>
                          <w:color w:val="808080"/>
                          <w:spacing w:val="-2"/>
                          <w:sz w:val="16"/>
                        </w:rPr>
                        <w:t>&lt;/</w:t>
                      </w:r>
                      <w:r>
                        <w:rPr>
                          <w:rFonts w:ascii="Courier New"/>
                          <w:color w:val="569CD6"/>
                          <w:spacing w:val="-2"/>
                          <w:sz w:val="16"/>
                        </w:rPr>
                        <w:t>header</w:t>
                      </w:r>
                      <w:r>
                        <w:rPr>
                          <w:rFonts w:ascii="Courier New"/>
                          <w:color w:val="808080"/>
                          <w:spacing w:val="-2"/>
                          <w:sz w:val="16"/>
                        </w:rPr>
                        <w:t>&gt;</w:t>
                      </w:r>
                    </w:p>
                  </w:txbxContent>
                </v:textbox>
                <w10:wrap type="topAndBottom"/>
              </v:shape>
            </w:pict>
          </mc:Fallback>
        </mc:AlternateContent>
      </w:r>
    </w:p>
    <w:p w14:paraId="33E89EEE">
      <w:pPr>
        <w:pStyle w:val="7"/>
        <w:spacing w:after="0"/>
        <w:rPr>
          <w:b/>
          <w:sz w:val="20"/>
        </w:rPr>
        <w:sectPr>
          <w:pgSz w:w="11920" w:h="16860"/>
          <w:pgMar w:top="1420" w:right="850" w:bottom="1100" w:left="0" w:header="0" w:footer="902" w:gutter="0"/>
          <w:cols w:space="720" w:num="1"/>
        </w:sectPr>
      </w:pPr>
    </w:p>
    <w:p w14:paraId="4F6E321C">
      <w:pPr>
        <w:pStyle w:val="7"/>
        <w:spacing w:before="62"/>
        <w:rPr>
          <w:b/>
          <w:sz w:val="20"/>
        </w:rPr>
      </w:pPr>
      <w:r>
        <w:rPr>
          <w:b/>
          <w:sz w:val="20"/>
        </w:rPr>
        <mc:AlternateContent>
          <mc:Choice Requires="wpg">
            <w:drawing>
              <wp:anchor distT="0" distB="0" distL="0" distR="0" simplePos="0" relativeHeight="251675648" behindDoc="1" locked="0" layoutInCell="1" allowOverlap="1">
                <wp:simplePos x="0" y="0"/>
                <wp:positionH relativeFrom="page">
                  <wp:posOffset>528955</wp:posOffset>
                </wp:positionH>
                <wp:positionV relativeFrom="page">
                  <wp:posOffset>0</wp:posOffset>
                </wp:positionV>
                <wp:extent cx="6492240" cy="3312160"/>
                <wp:effectExtent l="0" t="0" r="0" b="0"/>
                <wp:wrapNone/>
                <wp:docPr id="32" name="Group 32"/>
                <wp:cNvGraphicFramePr/>
                <a:graphic xmlns:a="http://schemas.openxmlformats.org/drawingml/2006/main">
                  <a:graphicData uri="http://schemas.microsoft.com/office/word/2010/wordprocessingGroup">
                    <wpg:wgp>
                      <wpg:cNvGrpSpPr/>
                      <wpg:grpSpPr>
                        <a:xfrm>
                          <a:off x="0" y="0"/>
                          <a:ext cx="6492240" cy="3312160"/>
                          <a:chOff x="0" y="0"/>
                          <a:chExt cx="6492240" cy="3312160"/>
                        </a:xfrm>
                      </wpg:grpSpPr>
                      <pic:pic xmlns:pic="http://schemas.openxmlformats.org/drawingml/2006/picture">
                        <pic:nvPicPr>
                          <pic:cNvPr id="33" name="Image 33"/>
                          <pic:cNvPicPr/>
                        </pic:nvPicPr>
                        <pic:blipFill>
                          <a:blip r:embed="rId40" cstate="print"/>
                          <a:stretch>
                            <a:fillRect/>
                          </a:stretch>
                        </pic:blipFill>
                        <pic:spPr>
                          <a:xfrm>
                            <a:off x="0" y="0"/>
                            <a:ext cx="2327734" cy="924094"/>
                          </a:xfrm>
                          <a:prstGeom prst="rect">
                            <a:avLst/>
                          </a:prstGeom>
                        </pic:spPr>
                      </pic:pic>
                      <wps:wsp>
                        <wps:cNvPr id="34" name="Graphic 34"/>
                        <wps:cNvSpPr/>
                        <wps:spPr>
                          <a:xfrm>
                            <a:off x="385445" y="914400"/>
                            <a:ext cx="6106795" cy="2397760"/>
                          </a:xfrm>
                          <a:custGeom>
                            <a:avLst/>
                            <a:gdLst/>
                            <a:ahLst/>
                            <a:cxnLst/>
                            <a:rect l="l" t="t" r="r" b="b"/>
                            <a:pathLst>
                              <a:path w="6106795" h="2397760">
                                <a:moveTo>
                                  <a:pt x="6106795" y="0"/>
                                </a:moveTo>
                                <a:lnTo>
                                  <a:pt x="0" y="0"/>
                                </a:lnTo>
                                <a:lnTo>
                                  <a:pt x="0" y="2397759"/>
                                </a:lnTo>
                                <a:lnTo>
                                  <a:pt x="6106795" y="2397759"/>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35" name="Image 35"/>
                          <pic:cNvPicPr/>
                        </pic:nvPicPr>
                        <pic:blipFill>
                          <a:blip r:embed="rId41" cstate="print"/>
                          <a:stretch>
                            <a:fillRect/>
                          </a:stretch>
                        </pic:blipFill>
                        <pic:spPr>
                          <a:xfrm>
                            <a:off x="2214245" y="1227772"/>
                            <a:ext cx="127000" cy="127000"/>
                          </a:xfrm>
                          <a:prstGeom prst="rect">
                            <a:avLst/>
                          </a:prstGeom>
                        </pic:spPr>
                      </pic:pic>
                      <pic:pic xmlns:pic="http://schemas.openxmlformats.org/drawingml/2006/picture">
                        <pic:nvPicPr>
                          <pic:cNvPr id="36" name="Image 36"/>
                          <pic:cNvPicPr/>
                        </pic:nvPicPr>
                        <pic:blipFill>
                          <a:blip r:embed="rId42" cstate="print"/>
                          <a:stretch>
                            <a:fillRect/>
                          </a:stretch>
                        </pic:blipFill>
                        <pic:spPr>
                          <a:xfrm>
                            <a:off x="2214245" y="1682432"/>
                            <a:ext cx="127000" cy="127000"/>
                          </a:xfrm>
                          <a:prstGeom prst="rect">
                            <a:avLst/>
                          </a:prstGeom>
                        </pic:spPr>
                      </pic:pic>
                      <pic:pic xmlns:pic="http://schemas.openxmlformats.org/drawingml/2006/picture">
                        <pic:nvPicPr>
                          <pic:cNvPr id="37" name="Image 37"/>
                          <pic:cNvPicPr/>
                        </pic:nvPicPr>
                        <pic:blipFill>
                          <a:blip r:embed="rId43" cstate="print"/>
                          <a:stretch>
                            <a:fillRect/>
                          </a:stretch>
                        </pic:blipFill>
                        <pic:spPr>
                          <a:xfrm>
                            <a:off x="2214245" y="2137092"/>
                            <a:ext cx="127000" cy="127000"/>
                          </a:xfrm>
                          <a:prstGeom prst="rect">
                            <a:avLst/>
                          </a:prstGeom>
                        </pic:spPr>
                      </pic:pic>
                      <pic:pic xmlns:pic="http://schemas.openxmlformats.org/drawingml/2006/picture">
                        <pic:nvPicPr>
                          <pic:cNvPr id="38" name="Image 38"/>
                          <pic:cNvPicPr/>
                        </pic:nvPicPr>
                        <pic:blipFill>
                          <a:blip r:embed="rId44" cstate="print"/>
                          <a:stretch>
                            <a:fillRect/>
                          </a:stretch>
                        </pic:blipFill>
                        <pic:spPr>
                          <a:xfrm>
                            <a:off x="2214245" y="2736532"/>
                            <a:ext cx="127000" cy="127000"/>
                          </a:xfrm>
                          <a:prstGeom prst="rect">
                            <a:avLst/>
                          </a:prstGeom>
                        </pic:spPr>
                      </pic:pic>
                      <wps:wsp>
                        <wps:cNvPr id="39" name="Textbox 39"/>
                        <wps:cNvSpPr txBox="1"/>
                        <wps:spPr>
                          <a:xfrm>
                            <a:off x="385445" y="914400"/>
                            <a:ext cx="6106795" cy="2397760"/>
                          </a:xfrm>
                          <a:prstGeom prst="rect">
                            <a:avLst/>
                          </a:prstGeom>
                        </wps:spPr>
                        <wps:txbx>
                          <w:txbxContent>
                            <w:p w14:paraId="7CC7A55C">
                              <w:pPr>
                                <w:spacing w:before="27"/>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('customers')" </w:t>
                              </w:r>
                              <w:r>
                                <w:rPr>
                                  <w:rFonts w:ascii="Courier New"/>
                                  <w:color w:val="9CDCFE"/>
                                  <w:sz w:val="16"/>
                                </w:rPr>
                                <w:t>class</w:t>
                              </w:r>
                              <w:r>
                                <w:rPr>
                                  <w:rFonts w:ascii="Courier New"/>
                                  <w:color w:val="CCCCCC"/>
                                  <w:sz w:val="16"/>
                                </w:rPr>
                                <w:t>=</w:t>
                              </w:r>
                              <w:r>
                                <w:rPr>
                                  <w:rFonts w:ascii="Courier New"/>
                                  <w:color w:val="CE9178"/>
                                  <w:sz w:val="16"/>
                                </w:rPr>
                                <w:t xml:space="preserve">"nav-item" </w:t>
                              </w:r>
                              <w:r>
                                <w:rPr>
                                  <w:rFonts w:ascii="Courier New"/>
                                  <w:color w:val="9CDCFE"/>
                                  <w:spacing w:val="-2"/>
                                  <w:sz w:val="16"/>
                                </w:rPr>
                                <w:t>data-</w:t>
                              </w:r>
                            </w:p>
                            <w:p w14:paraId="727F01CE">
                              <w:pPr>
                                <w:spacing w:before="47"/>
                                <w:ind w:left="0" w:right="0" w:firstLine="0"/>
                                <w:jc w:val="left"/>
                                <w:rPr>
                                  <w:rFonts w:ascii="Courier New"/>
                                  <w:sz w:val="16"/>
                                </w:rPr>
                              </w:pPr>
                              <w:r>
                                <w:rPr>
                                  <w:rFonts w:ascii="Courier New"/>
                                  <w:color w:val="9CDCFE"/>
                                  <w:spacing w:val="-2"/>
                                  <w:sz w:val="16"/>
                                </w:rPr>
                                <w:t>page</w:t>
                              </w:r>
                              <w:r>
                                <w:rPr>
                                  <w:rFonts w:ascii="Courier New"/>
                                  <w:color w:val="CCCCCC"/>
                                  <w:spacing w:val="-2"/>
                                  <w:sz w:val="16"/>
                                </w:rPr>
                                <w:t>=</w:t>
                              </w:r>
                              <w:r>
                                <w:rPr>
                                  <w:rFonts w:ascii="Courier New"/>
                                  <w:color w:val="CE9178"/>
                                  <w:spacing w:val="-2"/>
                                  <w:sz w:val="16"/>
                                </w:rPr>
                                <w:t>"customers"</w:t>
                              </w:r>
                              <w:r>
                                <w:rPr>
                                  <w:rFonts w:ascii="Courier New"/>
                                  <w:color w:val="808080"/>
                                  <w:spacing w:val="-2"/>
                                  <w:sz w:val="16"/>
                                </w:rPr>
                                <w:t>&gt;</w:t>
                              </w:r>
                            </w:p>
                            <w:p w14:paraId="29BB2AB8">
                              <w:pPr>
                                <w:spacing w:before="83"/>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Customers</w:t>
                              </w:r>
                            </w:p>
                            <w:p w14:paraId="51868962">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78CD50F3">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('network')" </w:t>
                              </w:r>
                              <w:r>
                                <w:rPr>
                                  <w:rFonts w:ascii="Courier New"/>
                                  <w:color w:val="9CDCFE"/>
                                  <w:sz w:val="16"/>
                                </w:rPr>
                                <w:t>class</w:t>
                              </w:r>
                              <w:r>
                                <w:rPr>
                                  <w:rFonts w:ascii="Courier New"/>
                                  <w:color w:val="CCCCCC"/>
                                  <w:sz w:val="16"/>
                                </w:rPr>
                                <w:t>=</w:t>
                              </w:r>
                              <w:r>
                                <w:rPr>
                                  <w:rFonts w:ascii="Courier New"/>
                                  <w:color w:val="CE9178"/>
                                  <w:sz w:val="16"/>
                                </w:rPr>
                                <w:t xml:space="preserve">"nav-item" </w:t>
                              </w:r>
                              <w:r>
                                <w:rPr>
                                  <w:rFonts w:ascii="Courier New"/>
                                  <w:color w:val="9CDCFE"/>
                                  <w:sz w:val="16"/>
                                </w:rPr>
                                <w:t>data-</w:t>
                              </w:r>
                              <w:r>
                                <w:rPr>
                                  <w:rFonts w:ascii="Courier New"/>
                                  <w:color w:val="9CDCFE"/>
                                  <w:spacing w:val="-2"/>
                                  <w:sz w:val="16"/>
                                </w:rPr>
                                <w:t>page</w:t>
                              </w:r>
                              <w:r>
                                <w:rPr>
                                  <w:rFonts w:ascii="Courier New"/>
                                  <w:color w:val="CCCCCC"/>
                                  <w:spacing w:val="-2"/>
                                  <w:sz w:val="16"/>
                                </w:rPr>
                                <w:t>=</w:t>
                              </w:r>
                              <w:r>
                                <w:rPr>
                                  <w:rFonts w:ascii="Courier New"/>
                                  <w:color w:val="CE9178"/>
                                  <w:spacing w:val="-2"/>
                                  <w:sz w:val="16"/>
                                </w:rPr>
                                <w:t>"network"</w:t>
                              </w:r>
                              <w:r>
                                <w:rPr>
                                  <w:rFonts w:ascii="Courier New"/>
                                  <w:color w:val="808080"/>
                                  <w:spacing w:val="-2"/>
                                  <w:sz w:val="16"/>
                                </w:rPr>
                                <w:t>&gt;</w:t>
                              </w:r>
                            </w:p>
                            <w:p w14:paraId="216C6CDE">
                              <w:pPr>
                                <w:spacing w:before="84"/>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Network </w:t>
                              </w:r>
                              <w:r>
                                <w:rPr>
                                  <w:rFonts w:ascii="Courier New"/>
                                  <w:color w:val="CCCCCC"/>
                                  <w:spacing w:val="-2"/>
                                  <w:sz w:val="16"/>
                                </w:rPr>
                                <w:t>Usage</w:t>
                              </w:r>
                            </w:p>
                            <w:p w14:paraId="0A9F5E14">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5555F337">
                              <w:pPr>
                                <w:spacing w:before="46"/>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('billing')" </w:t>
                              </w:r>
                              <w:r>
                                <w:rPr>
                                  <w:rFonts w:ascii="Courier New"/>
                                  <w:color w:val="9CDCFE"/>
                                  <w:sz w:val="16"/>
                                </w:rPr>
                                <w:t>class</w:t>
                              </w:r>
                              <w:r>
                                <w:rPr>
                                  <w:rFonts w:ascii="Courier New"/>
                                  <w:color w:val="CCCCCC"/>
                                  <w:sz w:val="16"/>
                                </w:rPr>
                                <w:t>=</w:t>
                              </w:r>
                              <w:r>
                                <w:rPr>
                                  <w:rFonts w:ascii="Courier New"/>
                                  <w:color w:val="CE9178"/>
                                  <w:sz w:val="16"/>
                                </w:rPr>
                                <w:t xml:space="preserve">"nav-item" </w:t>
                              </w:r>
                              <w:r>
                                <w:rPr>
                                  <w:rFonts w:ascii="Courier New"/>
                                  <w:color w:val="9CDCFE"/>
                                  <w:sz w:val="16"/>
                                </w:rPr>
                                <w:t>data-</w:t>
                              </w:r>
                              <w:r>
                                <w:rPr>
                                  <w:rFonts w:ascii="Courier New"/>
                                  <w:color w:val="9CDCFE"/>
                                  <w:spacing w:val="-2"/>
                                  <w:sz w:val="16"/>
                                </w:rPr>
                                <w:t>page</w:t>
                              </w:r>
                              <w:r>
                                <w:rPr>
                                  <w:rFonts w:ascii="Courier New"/>
                                  <w:color w:val="CCCCCC"/>
                                  <w:spacing w:val="-2"/>
                                  <w:sz w:val="16"/>
                                </w:rPr>
                                <w:t>=</w:t>
                              </w:r>
                              <w:r>
                                <w:rPr>
                                  <w:rFonts w:ascii="Courier New"/>
                                  <w:color w:val="CE9178"/>
                                  <w:spacing w:val="-2"/>
                                  <w:sz w:val="16"/>
                                </w:rPr>
                                <w:t>"billing"</w:t>
                              </w:r>
                              <w:r>
                                <w:rPr>
                                  <w:rFonts w:ascii="Courier New"/>
                                  <w:color w:val="808080"/>
                                  <w:spacing w:val="-2"/>
                                  <w:sz w:val="16"/>
                                </w:rPr>
                                <w:t>&gt;</w:t>
                              </w:r>
                            </w:p>
                            <w:p w14:paraId="493814AB">
                              <w:pPr>
                                <w:spacing w:before="84"/>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Billing</w:t>
                              </w:r>
                            </w:p>
                            <w:p w14:paraId="30B4911B">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3AB426F4">
                              <w:pPr>
                                <w:spacing w:before="47" w:line="302" w:lineRule="auto"/>
                                <w:ind w:left="0" w:right="0" w:firstLine="1920"/>
                                <w:jc w:val="left"/>
                                <w:rPr>
                                  <w:rFonts w:ascii="Courier New"/>
                                  <w:sz w:val="16"/>
                                </w:rPr>
                              </w:pPr>
                              <w:r>
                                <w:rPr>
                                  <w:rFonts w:ascii="Courier New"/>
                                  <w:color w:val="808080"/>
                                  <w:sz w:val="16"/>
                                </w:rPr>
                                <w:t>&lt;</w:t>
                              </w:r>
                              <w:r>
                                <w:rPr>
                                  <w:rFonts w:ascii="Courier New"/>
                                  <w:color w:val="569CD6"/>
                                  <w:sz w:val="16"/>
                                </w:rPr>
                                <w:t>a</w:t>
                              </w:r>
                              <w:r>
                                <w:rPr>
                                  <w:rFonts w:ascii="Courier New"/>
                                  <w:color w:val="569CD6"/>
                                  <w:spacing w:val="-10"/>
                                  <w:sz w:val="16"/>
                                </w:rPr>
                                <w:t xml:space="preserve"> </w:t>
                              </w:r>
                              <w:r>
                                <w:rPr>
                                  <w:rFonts w:ascii="Courier New"/>
                                  <w:color w:val="9CDCFE"/>
                                  <w:sz w:val="16"/>
                                </w:rPr>
                                <w:t>href</w:t>
                              </w:r>
                              <w:r>
                                <w:rPr>
                                  <w:rFonts w:ascii="Courier New"/>
                                  <w:color w:val="CCCCCC"/>
                                  <w:sz w:val="16"/>
                                </w:rPr>
                                <w:t>=</w:t>
                              </w:r>
                              <w:r>
                                <w:rPr>
                                  <w:rFonts w:ascii="Courier New"/>
                                  <w:color w:val="CE9178"/>
                                  <w:sz w:val="16"/>
                                </w:rPr>
                                <w:t>"#"</w:t>
                              </w:r>
                              <w:r>
                                <w:rPr>
                                  <w:rFonts w:ascii="Courier New"/>
                                  <w:color w:val="CE9178"/>
                                  <w:spacing w:val="-10"/>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('troubleshooting')"</w:t>
                              </w:r>
                              <w:r>
                                <w:rPr>
                                  <w:rFonts w:ascii="Courier New"/>
                                  <w:color w:val="CE9178"/>
                                  <w:spacing w:val="-10"/>
                                  <w:sz w:val="16"/>
                                </w:rPr>
                                <w:t xml:space="preserve"> </w:t>
                              </w:r>
                              <w:r>
                                <w:rPr>
                                  <w:rFonts w:ascii="Courier New"/>
                                  <w:color w:val="9CDCFE"/>
                                  <w:sz w:val="16"/>
                                </w:rPr>
                                <w:t>class</w:t>
                              </w:r>
                              <w:r>
                                <w:rPr>
                                  <w:rFonts w:ascii="Courier New"/>
                                  <w:color w:val="CCCCCC"/>
                                  <w:sz w:val="16"/>
                                </w:rPr>
                                <w:t>=</w:t>
                              </w:r>
                              <w:r>
                                <w:rPr>
                                  <w:rFonts w:ascii="Courier New"/>
                                  <w:color w:val="CE9178"/>
                                  <w:sz w:val="16"/>
                                </w:rPr>
                                <w:t>"nav-item"</w:t>
                              </w:r>
                              <w:r>
                                <w:rPr>
                                  <w:rFonts w:ascii="Courier New"/>
                                  <w:color w:val="CE9178"/>
                                  <w:spacing w:val="-10"/>
                                  <w:sz w:val="16"/>
                                </w:rPr>
                                <w:t xml:space="preserve"> </w:t>
                              </w:r>
                              <w:r>
                                <w:rPr>
                                  <w:rFonts w:ascii="Courier New"/>
                                  <w:color w:val="9CDCFE"/>
                                  <w:sz w:val="16"/>
                                </w:rPr>
                                <w:t xml:space="preserve">data- </w:t>
                              </w:r>
                              <w:r>
                                <w:rPr>
                                  <w:rFonts w:ascii="Courier New"/>
                                  <w:color w:val="9CDCFE"/>
                                  <w:spacing w:val="-2"/>
                                  <w:sz w:val="16"/>
                                </w:rPr>
                                <w:t>page</w:t>
                              </w:r>
                              <w:r>
                                <w:rPr>
                                  <w:rFonts w:ascii="Courier New"/>
                                  <w:color w:val="CCCCCC"/>
                                  <w:spacing w:val="-2"/>
                                  <w:sz w:val="16"/>
                                </w:rPr>
                                <w:t>=</w:t>
                              </w:r>
                              <w:r>
                                <w:rPr>
                                  <w:rFonts w:ascii="Courier New"/>
                                  <w:color w:val="CE9178"/>
                                  <w:spacing w:val="-2"/>
                                  <w:sz w:val="16"/>
                                </w:rPr>
                                <w:t>"troubleshooting"</w:t>
                              </w:r>
                              <w:r>
                                <w:rPr>
                                  <w:rFonts w:ascii="Courier New"/>
                                  <w:color w:val="808080"/>
                                  <w:spacing w:val="-2"/>
                                  <w:sz w:val="16"/>
                                </w:rPr>
                                <w:t>&gt;</w:t>
                              </w:r>
                            </w:p>
                            <w:p w14:paraId="2490BDC7">
                              <w:pPr>
                                <w:spacing w:before="36"/>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Troubleshooting</w:t>
                              </w:r>
                            </w:p>
                            <w:p w14:paraId="0B7E75DA">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0D745521">
                              <w:pPr>
                                <w:spacing w:before="46"/>
                                <w:ind w:left="1536" w:right="0" w:firstLine="0"/>
                                <w:jc w:val="left"/>
                                <w:rPr>
                                  <w:rFonts w:ascii="Courier New"/>
                                  <w:sz w:val="16"/>
                                </w:rPr>
                              </w:pPr>
                              <w:r>
                                <w:rPr>
                                  <w:rFonts w:ascii="Courier New"/>
                                  <w:color w:val="808080"/>
                                  <w:spacing w:val="-2"/>
                                  <w:sz w:val="16"/>
                                </w:rPr>
                                <w:t>&lt;/</w:t>
                              </w:r>
                              <w:r>
                                <w:rPr>
                                  <w:rFonts w:ascii="Courier New"/>
                                  <w:color w:val="569CD6"/>
                                  <w:spacing w:val="-2"/>
                                  <w:sz w:val="16"/>
                                </w:rPr>
                                <w:t>nav</w:t>
                              </w:r>
                              <w:r>
                                <w:rPr>
                                  <w:rFonts w:ascii="Courier New"/>
                                  <w:color w:val="808080"/>
                                  <w:spacing w:val="-2"/>
                                  <w:sz w:val="16"/>
                                </w:rPr>
                                <w:t>&gt;</w:t>
                              </w:r>
                            </w:p>
                            <w:p w14:paraId="076AD51A">
                              <w:pPr>
                                <w:spacing w:before="47"/>
                                <w:ind w:left="1152" w:right="0" w:firstLine="0"/>
                                <w:jc w:val="left"/>
                                <w:rPr>
                                  <w:rFonts w:ascii="Courier New"/>
                                  <w:sz w:val="16"/>
                                </w:rPr>
                              </w:pPr>
                              <w:r>
                                <w:rPr>
                                  <w:rFonts w:ascii="Courier New"/>
                                  <w:color w:val="808080"/>
                                  <w:spacing w:val="-2"/>
                                  <w:sz w:val="16"/>
                                </w:rPr>
                                <w:t>&lt;/</w:t>
                              </w:r>
                              <w:r>
                                <w:rPr>
                                  <w:rFonts w:ascii="Courier New"/>
                                  <w:color w:val="569CD6"/>
                                  <w:spacing w:val="-2"/>
                                  <w:sz w:val="16"/>
                                </w:rPr>
                                <w:t>aside</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41.65pt;margin-top:0pt;height:260.8pt;width:511.2pt;mso-position-horizontal-relative:page;mso-position-vertical-relative:page;z-index:-251640832;mso-width-relative:page;mso-height-relative:page;" coordsize="6492240,3312160" o:gfxdata="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">
                <o:lock v:ext="edit" aspectratio="f"/>
                <v:shape id="Image 33" o:spid="_x0000_s1026" o:spt="75" type="#_x0000_t75" style="position:absolute;left:0;top:0;height:924094;width:2327734;" filled="f" o:preferrelative="t" stroked="f" coordsize="21600,21600" o:gfxdata="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YEgG/&#10;AAAA2wAAAA8AAAAAAAAAAQAgAAAAIgAAAGRycy9kb3ducmV2LnhtbFBLAQIUABQAAAAIAIdO4kAz&#10;LwWeOwAAADkAAAAQAAAAAAAAAAEAIAAAAA4BAABkcnMvc2hhcGV4bWwueG1sUEsFBgAAAAAGAAYA&#10;WwEAALgDAAAAAA==&#10;">
                  <v:fill on="f" focussize="0,0"/>
                  <v:stroke on="f"/>
                  <v:imagedata r:id="rId40" o:title=""/>
                  <o:lock v:ext="edit" aspectratio="f"/>
                </v:shape>
                <v:shape id="Graphic 34" o:spid="_x0000_s1026" o:spt="100" style="position:absolute;left:385445;top:914400;height:2397760;width:6106795;" fillcolor="#1F1F1F" filled="t" stroked="f" coordsize="6106795,2397760" o:gfxdata="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KWHL4A&#10;AADbAAAADwAAAAAAAAABACAAAAAiAAAAZHJzL2Rvd25yZXYueG1sUEsBAhQAFAAAAAgAh07iQDMv&#10;BZ47AAAAOQAAABAAAAAAAAAAAQAgAAAADQEAAGRycy9zaGFwZXhtbC54bWxQSwUGAAAAAAYABgBb&#10;AQAAtwMAAAAA&#10;" path="m6106795,0l0,0,0,2397759,6106795,2397759,6106795,0xe">
                  <v:fill on="t" focussize="0,0"/>
                  <v:stroke on="f"/>
                  <v:imagedata o:title=""/>
                  <o:lock v:ext="edit" aspectratio="f"/>
                  <v:textbox inset="0mm,0mm,0mm,0mm"/>
                </v:shape>
                <v:shape id="Image 35" o:spid="_x0000_s1026" o:spt="75" type="#_x0000_t75" style="position:absolute;left:2214245;top:1227772;height:127000;width:127000;" filled="f" o:preferrelative="t" stroked="f" coordsize="21600,21600" o:gfxdata="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c8pZvQAA&#10;ANsAAAAPAAAAAAAAAAEAIAAAACIAAABkcnMvZG93bnJldi54bWxQSwECFAAUAAAACACHTuJAMy8F&#10;njsAAAA5AAAAEAAAAAAAAAABACAAAAAMAQAAZHJzL3NoYXBleG1sLnhtbFBLBQYAAAAABgAGAFsB&#10;AAC2AwAAAAA=&#10;">
                  <v:fill on="f" focussize="0,0"/>
                  <v:stroke on="f"/>
                  <v:imagedata r:id="rId41" o:title=""/>
                  <o:lock v:ext="edit" aspectratio="f"/>
                </v:shape>
                <v:shape id="Image 36" o:spid="_x0000_s1026" o:spt="75" type="#_x0000_t75" style="position:absolute;left:2214245;top:1682432;height:127000;width:127000;" filled="f" o:preferrelative="t" stroked="f" coordsize="21600,21600" o:gfxdata="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CuHrsAAADb&#10;AAAADwAAAAAAAAABACAAAAAiAAAAZHJzL2Rvd25yZXYueG1sUEsBAhQAFAAAAAgAh07iQDMvBZ47&#10;AAAAOQAAABAAAAAAAAAAAQAgAAAACgEAAGRycy9zaGFwZXhtbC54bWxQSwUGAAAAAAYABgBbAQAA&#10;tAMAAAAA&#10;">
                  <v:fill on="f" focussize="0,0"/>
                  <v:stroke on="f"/>
                  <v:imagedata r:id="rId42" o:title=""/>
                  <o:lock v:ext="edit" aspectratio="f"/>
                </v:shape>
                <v:shape id="Image 37" o:spid="_x0000_s1026" o:spt="75" type="#_x0000_t75" style="position:absolute;left:2214245;top:2137092;height:127000;width:127000;" filled="f" o:preferrelative="t" stroked="f" coordsize="21600,21600" o:gfxdata="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w2fm8AAAA&#10;2wAAAA8AAAAAAAAAAQAgAAAAIgAAAGRycy9kb3ducmV2LnhtbFBLAQIUABQAAAAIAIdO4kAzLwWe&#10;OwAAADkAAAAQAAAAAAAAAAEAIAAAAAsBAABkcnMvc2hhcGV4bWwueG1sUEsFBgAAAAAGAAYAWwEA&#10;ALUDAAAAAA==&#10;">
                  <v:fill on="f" focussize="0,0"/>
                  <v:stroke on="f"/>
                  <v:imagedata r:id="rId43" o:title=""/>
                  <o:lock v:ext="edit" aspectratio="f"/>
                </v:shape>
                <v:shape id="Image 38" o:spid="_x0000_s1026" o:spt="75" type="#_x0000_t75" style="position:absolute;left:2214245;top:2736532;height:127000;width:127000;" filled="f" o:preferrelative="t" stroked="f" coordsize="21600,21600" o:gfxdata="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HmL+vQAA&#10;ANsAAAAPAAAAAAAAAAEAIAAAACIAAABkcnMvZG93bnJldi54bWxQSwECFAAUAAAACACHTuJAMy8F&#10;njsAAAA5AAAAEAAAAAAAAAABACAAAAAMAQAAZHJzL3NoYXBleG1sLnhtbFBLBQYAAAAABgAGAFsB&#10;AAC2AwAAAAA=&#10;">
                  <v:fill on="f" focussize="0,0"/>
                  <v:stroke on="f"/>
                  <v:imagedata r:id="rId44" o:title=""/>
                  <o:lock v:ext="edit" aspectratio="f"/>
                </v:shape>
                <v:shape id="Textbox 39" o:spid="_x0000_s1026" o:spt="202" type="#_x0000_t202" style="position:absolute;left:385445;top:914400;height:2397760;width:6106795;"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C7A55C">
                        <w:pPr>
                          <w:spacing w:before="27"/>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('customers')" </w:t>
                        </w:r>
                        <w:r>
                          <w:rPr>
                            <w:rFonts w:ascii="Courier New"/>
                            <w:color w:val="9CDCFE"/>
                            <w:sz w:val="16"/>
                          </w:rPr>
                          <w:t>class</w:t>
                        </w:r>
                        <w:r>
                          <w:rPr>
                            <w:rFonts w:ascii="Courier New"/>
                            <w:color w:val="CCCCCC"/>
                            <w:sz w:val="16"/>
                          </w:rPr>
                          <w:t>=</w:t>
                        </w:r>
                        <w:r>
                          <w:rPr>
                            <w:rFonts w:ascii="Courier New"/>
                            <w:color w:val="CE9178"/>
                            <w:sz w:val="16"/>
                          </w:rPr>
                          <w:t xml:space="preserve">"nav-item" </w:t>
                        </w:r>
                        <w:r>
                          <w:rPr>
                            <w:rFonts w:ascii="Courier New"/>
                            <w:color w:val="9CDCFE"/>
                            <w:spacing w:val="-2"/>
                            <w:sz w:val="16"/>
                          </w:rPr>
                          <w:t>data-</w:t>
                        </w:r>
                      </w:p>
                      <w:p w14:paraId="727F01CE">
                        <w:pPr>
                          <w:spacing w:before="47"/>
                          <w:ind w:left="0" w:right="0" w:firstLine="0"/>
                          <w:jc w:val="left"/>
                          <w:rPr>
                            <w:rFonts w:ascii="Courier New"/>
                            <w:sz w:val="16"/>
                          </w:rPr>
                        </w:pPr>
                        <w:r>
                          <w:rPr>
                            <w:rFonts w:ascii="Courier New"/>
                            <w:color w:val="9CDCFE"/>
                            <w:spacing w:val="-2"/>
                            <w:sz w:val="16"/>
                          </w:rPr>
                          <w:t>page</w:t>
                        </w:r>
                        <w:r>
                          <w:rPr>
                            <w:rFonts w:ascii="Courier New"/>
                            <w:color w:val="CCCCCC"/>
                            <w:spacing w:val="-2"/>
                            <w:sz w:val="16"/>
                          </w:rPr>
                          <w:t>=</w:t>
                        </w:r>
                        <w:r>
                          <w:rPr>
                            <w:rFonts w:ascii="Courier New"/>
                            <w:color w:val="CE9178"/>
                            <w:spacing w:val="-2"/>
                            <w:sz w:val="16"/>
                          </w:rPr>
                          <w:t>"customers"</w:t>
                        </w:r>
                        <w:r>
                          <w:rPr>
                            <w:rFonts w:ascii="Courier New"/>
                            <w:color w:val="808080"/>
                            <w:spacing w:val="-2"/>
                            <w:sz w:val="16"/>
                          </w:rPr>
                          <w:t>&gt;</w:t>
                        </w:r>
                      </w:p>
                      <w:p w14:paraId="29BB2AB8">
                        <w:pPr>
                          <w:spacing w:before="83"/>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Customers</w:t>
                        </w:r>
                      </w:p>
                      <w:p w14:paraId="51868962">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78CD50F3">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('network')" </w:t>
                        </w:r>
                        <w:r>
                          <w:rPr>
                            <w:rFonts w:ascii="Courier New"/>
                            <w:color w:val="9CDCFE"/>
                            <w:sz w:val="16"/>
                          </w:rPr>
                          <w:t>class</w:t>
                        </w:r>
                        <w:r>
                          <w:rPr>
                            <w:rFonts w:ascii="Courier New"/>
                            <w:color w:val="CCCCCC"/>
                            <w:sz w:val="16"/>
                          </w:rPr>
                          <w:t>=</w:t>
                        </w:r>
                        <w:r>
                          <w:rPr>
                            <w:rFonts w:ascii="Courier New"/>
                            <w:color w:val="CE9178"/>
                            <w:sz w:val="16"/>
                          </w:rPr>
                          <w:t xml:space="preserve">"nav-item" </w:t>
                        </w:r>
                        <w:r>
                          <w:rPr>
                            <w:rFonts w:ascii="Courier New"/>
                            <w:color w:val="9CDCFE"/>
                            <w:sz w:val="16"/>
                          </w:rPr>
                          <w:t>data-</w:t>
                        </w:r>
                        <w:r>
                          <w:rPr>
                            <w:rFonts w:ascii="Courier New"/>
                            <w:color w:val="9CDCFE"/>
                            <w:spacing w:val="-2"/>
                            <w:sz w:val="16"/>
                          </w:rPr>
                          <w:t>page</w:t>
                        </w:r>
                        <w:r>
                          <w:rPr>
                            <w:rFonts w:ascii="Courier New"/>
                            <w:color w:val="CCCCCC"/>
                            <w:spacing w:val="-2"/>
                            <w:sz w:val="16"/>
                          </w:rPr>
                          <w:t>=</w:t>
                        </w:r>
                        <w:r>
                          <w:rPr>
                            <w:rFonts w:ascii="Courier New"/>
                            <w:color w:val="CE9178"/>
                            <w:spacing w:val="-2"/>
                            <w:sz w:val="16"/>
                          </w:rPr>
                          <w:t>"network"</w:t>
                        </w:r>
                        <w:r>
                          <w:rPr>
                            <w:rFonts w:ascii="Courier New"/>
                            <w:color w:val="808080"/>
                            <w:spacing w:val="-2"/>
                            <w:sz w:val="16"/>
                          </w:rPr>
                          <w:t>&gt;</w:t>
                        </w:r>
                      </w:p>
                      <w:p w14:paraId="216C6CDE">
                        <w:pPr>
                          <w:spacing w:before="84"/>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Network </w:t>
                        </w:r>
                        <w:r>
                          <w:rPr>
                            <w:rFonts w:ascii="Courier New"/>
                            <w:color w:val="CCCCCC"/>
                            <w:spacing w:val="-2"/>
                            <w:sz w:val="16"/>
                          </w:rPr>
                          <w:t>Usage</w:t>
                        </w:r>
                      </w:p>
                      <w:p w14:paraId="0A9F5E14">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5555F337">
                        <w:pPr>
                          <w:spacing w:before="46"/>
                          <w:ind w:left="1920" w:right="0" w:firstLine="0"/>
                          <w:jc w:val="left"/>
                          <w:rPr>
                            <w:rFonts w:ascii="Courier New"/>
                            <w:sz w:val="16"/>
                          </w:rPr>
                        </w:pPr>
                        <w:r>
                          <w:rPr>
                            <w:rFonts w:ascii="Courier New"/>
                            <w:color w:val="808080"/>
                            <w:sz w:val="16"/>
                          </w:rPr>
                          <w:t>&lt;</w:t>
                        </w:r>
                        <w:r>
                          <w:rPr>
                            <w:rFonts w:ascii="Courier New"/>
                            <w:color w:val="569CD6"/>
                            <w:sz w:val="16"/>
                          </w:rPr>
                          <w:t xml:space="preserve">a </w:t>
                        </w:r>
                        <w:r>
                          <w:rPr>
                            <w:rFonts w:ascii="Courier New"/>
                            <w:color w:val="9CDCFE"/>
                            <w:sz w:val="16"/>
                          </w:rPr>
                          <w:t>href</w:t>
                        </w:r>
                        <w:r>
                          <w:rPr>
                            <w:rFonts w:ascii="Courier New"/>
                            <w:color w:val="CCCCCC"/>
                            <w:sz w:val="16"/>
                          </w:rPr>
                          <w:t>=</w:t>
                        </w:r>
                        <w:r>
                          <w:rPr>
                            <w:rFonts w:ascii="Courier New"/>
                            <w:color w:val="CE9178"/>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 xml:space="preserve">('billing')" </w:t>
                        </w:r>
                        <w:r>
                          <w:rPr>
                            <w:rFonts w:ascii="Courier New"/>
                            <w:color w:val="9CDCFE"/>
                            <w:sz w:val="16"/>
                          </w:rPr>
                          <w:t>class</w:t>
                        </w:r>
                        <w:r>
                          <w:rPr>
                            <w:rFonts w:ascii="Courier New"/>
                            <w:color w:val="CCCCCC"/>
                            <w:sz w:val="16"/>
                          </w:rPr>
                          <w:t>=</w:t>
                        </w:r>
                        <w:r>
                          <w:rPr>
                            <w:rFonts w:ascii="Courier New"/>
                            <w:color w:val="CE9178"/>
                            <w:sz w:val="16"/>
                          </w:rPr>
                          <w:t xml:space="preserve">"nav-item" </w:t>
                        </w:r>
                        <w:r>
                          <w:rPr>
                            <w:rFonts w:ascii="Courier New"/>
                            <w:color w:val="9CDCFE"/>
                            <w:sz w:val="16"/>
                          </w:rPr>
                          <w:t>data-</w:t>
                        </w:r>
                        <w:r>
                          <w:rPr>
                            <w:rFonts w:ascii="Courier New"/>
                            <w:color w:val="9CDCFE"/>
                            <w:spacing w:val="-2"/>
                            <w:sz w:val="16"/>
                          </w:rPr>
                          <w:t>page</w:t>
                        </w:r>
                        <w:r>
                          <w:rPr>
                            <w:rFonts w:ascii="Courier New"/>
                            <w:color w:val="CCCCCC"/>
                            <w:spacing w:val="-2"/>
                            <w:sz w:val="16"/>
                          </w:rPr>
                          <w:t>=</w:t>
                        </w:r>
                        <w:r>
                          <w:rPr>
                            <w:rFonts w:ascii="Courier New"/>
                            <w:color w:val="CE9178"/>
                            <w:spacing w:val="-2"/>
                            <w:sz w:val="16"/>
                          </w:rPr>
                          <w:t>"billing"</w:t>
                        </w:r>
                        <w:r>
                          <w:rPr>
                            <w:rFonts w:ascii="Courier New"/>
                            <w:color w:val="808080"/>
                            <w:spacing w:val="-2"/>
                            <w:sz w:val="16"/>
                          </w:rPr>
                          <w:t>&gt;</w:t>
                        </w:r>
                      </w:p>
                      <w:p w14:paraId="493814AB">
                        <w:pPr>
                          <w:spacing w:before="84"/>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Billing</w:t>
                        </w:r>
                      </w:p>
                      <w:p w14:paraId="30B4911B">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3AB426F4">
                        <w:pPr>
                          <w:spacing w:before="47" w:line="302" w:lineRule="auto"/>
                          <w:ind w:left="0" w:right="0" w:firstLine="1920"/>
                          <w:jc w:val="left"/>
                          <w:rPr>
                            <w:rFonts w:ascii="Courier New"/>
                            <w:sz w:val="16"/>
                          </w:rPr>
                        </w:pPr>
                        <w:r>
                          <w:rPr>
                            <w:rFonts w:ascii="Courier New"/>
                            <w:color w:val="808080"/>
                            <w:sz w:val="16"/>
                          </w:rPr>
                          <w:t>&lt;</w:t>
                        </w:r>
                        <w:r>
                          <w:rPr>
                            <w:rFonts w:ascii="Courier New"/>
                            <w:color w:val="569CD6"/>
                            <w:sz w:val="16"/>
                          </w:rPr>
                          <w:t>a</w:t>
                        </w:r>
                        <w:r>
                          <w:rPr>
                            <w:rFonts w:ascii="Courier New"/>
                            <w:color w:val="569CD6"/>
                            <w:spacing w:val="-10"/>
                            <w:sz w:val="16"/>
                          </w:rPr>
                          <w:t xml:space="preserve"> </w:t>
                        </w:r>
                        <w:r>
                          <w:rPr>
                            <w:rFonts w:ascii="Courier New"/>
                            <w:color w:val="9CDCFE"/>
                            <w:sz w:val="16"/>
                          </w:rPr>
                          <w:t>href</w:t>
                        </w:r>
                        <w:r>
                          <w:rPr>
                            <w:rFonts w:ascii="Courier New"/>
                            <w:color w:val="CCCCCC"/>
                            <w:sz w:val="16"/>
                          </w:rPr>
                          <w:t>=</w:t>
                        </w:r>
                        <w:r>
                          <w:rPr>
                            <w:rFonts w:ascii="Courier New"/>
                            <w:color w:val="CE9178"/>
                            <w:sz w:val="16"/>
                          </w:rPr>
                          <w:t>"#"</w:t>
                        </w:r>
                        <w:r>
                          <w:rPr>
                            <w:rFonts w:ascii="Courier New"/>
                            <w:color w:val="CE9178"/>
                            <w:spacing w:val="-10"/>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showPage</w:t>
                        </w:r>
                        <w:r>
                          <w:rPr>
                            <w:rFonts w:ascii="Courier New"/>
                            <w:color w:val="CE9178"/>
                            <w:sz w:val="16"/>
                          </w:rPr>
                          <w:t>('troubleshooting')"</w:t>
                        </w:r>
                        <w:r>
                          <w:rPr>
                            <w:rFonts w:ascii="Courier New"/>
                            <w:color w:val="CE9178"/>
                            <w:spacing w:val="-10"/>
                            <w:sz w:val="16"/>
                          </w:rPr>
                          <w:t xml:space="preserve"> </w:t>
                        </w:r>
                        <w:r>
                          <w:rPr>
                            <w:rFonts w:ascii="Courier New"/>
                            <w:color w:val="9CDCFE"/>
                            <w:sz w:val="16"/>
                          </w:rPr>
                          <w:t>class</w:t>
                        </w:r>
                        <w:r>
                          <w:rPr>
                            <w:rFonts w:ascii="Courier New"/>
                            <w:color w:val="CCCCCC"/>
                            <w:sz w:val="16"/>
                          </w:rPr>
                          <w:t>=</w:t>
                        </w:r>
                        <w:r>
                          <w:rPr>
                            <w:rFonts w:ascii="Courier New"/>
                            <w:color w:val="CE9178"/>
                            <w:sz w:val="16"/>
                          </w:rPr>
                          <w:t>"nav-item"</w:t>
                        </w:r>
                        <w:r>
                          <w:rPr>
                            <w:rFonts w:ascii="Courier New"/>
                            <w:color w:val="CE9178"/>
                            <w:spacing w:val="-10"/>
                            <w:sz w:val="16"/>
                          </w:rPr>
                          <w:t xml:space="preserve"> </w:t>
                        </w:r>
                        <w:r>
                          <w:rPr>
                            <w:rFonts w:ascii="Courier New"/>
                            <w:color w:val="9CDCFE"/>
                            <w:sz w:val="16"/>
                          </w:rPr>
                          <w:t xml:space="preserve">data- </w:t>
                        </w:r>
                        <w:r>
                          <w:rPr>
                            <w:rFonts w:ascii="Courier New"/>
                            <w:color w:val="9CDCFE"/>
                            <w:spacing w:val="-2"/>
                            <w:sz w:val="16"/>
                          </w:rPr>
                          <w:t>page</w:t>
                        </w:r>
                        <w:r>
                          <w:rPr>
                            <w:rFonts w:ascii="Courier New"/>
                            <w:color w:val="CCCCCC"/>
                            <w:spacing w:val="-2"/>
                            <w:sz w:val="16"/>
                          </w:rPr>
                          <w:t>=</w:t>
                        </w:r>
                        <w:r>
                          <w:rPr>
                            <w:rFonts w:ascii="Courier New"/>
                            <w:color w:val="CE9178"/>
                            <w:spacing w:val="-2"/>
                            <w:sz w:val="16"/>
                          </w:rPr>
                          <w:t>"troubleshooting"</w:t>
                        </w:r>
                        <w:r>
                          <w:rPr>
                            <w:rFonts w:ascii="Courier New"/>
                            <w:color w:val="808080"/>
                            <w:spacing w:val="-2"/>
                            <w:sz w:val="16"/>
                          </w:rPr>
                          <w:t>&gt;</w:t>
                        </w:r>
                      </w:p>
                      <w:p w14:paraId="2490BDC7">
                        <w:pPr>
                          <w:spacing w:before="36"/>
                          <w:ind w:left="2304"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pacing w:val="-2"/>
                            <w:sz w:val="16"/>
                          </w:rPr>
                          <w:t>Troubleshooting</w:t>
                        </w:r>
                      </w:p>
                      <w:p w14:paraId="0B7E75DA">
                        <w:pPr>
                          <w:spacing w:before="42"/>
                          <w:ind w:left="1920" w:right="0" w:firstLine="0"/>
                          <w:jc w:val="left"/>
                          <w:rPr>
                            <w:rFonts w:ascii="Courier New"/>
                            <w:sz w:val="16"/>
                          </w:rPr>
                        </w:pPr>
                        <w:r>
                          <w:rPr>
                            <w:rFonts w:ascii="Courier New"/>
                            <w:color w:val="808080"/>
                            <w:spacing w:val="-4"/>
                            <w:sz w:val="16"/>
                          </w:rPr>
                          <w:t>&lt;/</w:t>
                        </w:r>
                        <w:r>
                          <w:rPr>
                            <w:rFonts w:ascii="Courier New"/>
                            <w:color w:val="569CD6"/>
                            <w:spacing w:val="-4"/>
                            <w:sz w:val="16"/>
                          </w:rPr>
                          <w:t>a</w:t>
                        </w:r>
                        <w:r>
                          <w:rPr>
                            <w:rFonts w:ascii="Courier New"/>
                            <w:color w:val="808080"/>
                            <w:spacing w:val="-4"/>
                            <w:sz w:val="16"/>
                          </w:rPr>
                          <w:t>&gt;</w:t>
                        </w:r>
                      </w:p>
                      <w:p w14:paraId="0D745521">
                        <w:pPr>
                          <w:spacing w:before="46"/>
                          <w:ind w:left="1536" w:right="0" w:firstLine="0"/>
                          <w:jc w:val="left"/>
                          <w:rPr>
                            <w:rFonts w:ascii="Courier New"/>
                            <w:sz w:val="16"/>
                          </w:rPr>
                        </w:pPr>
                        <w:r>
                          <w:rPr>
                            <w:rFonts w:ascii="Courier New"/>
                            <w:color w:val="808080"/>
                            <w:spacing w:val="-2"/>
                            <w:sz w:val="16"/>
                          </w:rPr>
                          <w:t>&lt;/</w:t>
                        </w:r>
                        <w:r>
                          <w:rPr>
                            <w:rFonts w:ascii="Courier New"/>
                            <w:color w:val="569CD6"/>
                            <w:spacing w:val="-2"/>
                            <w:sz w:val="16"/>
                          </w:rPr>
                          <w:t>nav</w:t>
                        </w:r>
                        <w:r>
                          <w:rPr>
                            <w:rFonts w:ascii="Courier New"/>
                            <w:color w:val="808080"/>
                            <w:spacing w:val="-2"/>
                            <w:sz w:val="16"/>
                          </w:rPr>
                          <w:t>&gt;</w:t>
                        </w:r>
                      </w:p>
                      <w:p w14:paraId="076AD51A">
                        <w:pPr>
                          <w:spacing w:before="47"/>
                          <w:ind w:left="1152" w:right="0" w:firstLine="0"/>
                          <w:jc w:val="left"/>
                          <w:rPr>
                            <w:rFonts w:ascii="Courier New"/>
                            <w:sz w:val="16"/>
                          </w:rPr>
                        </w:pPr>
                        <w:r>
                          <w:rPr>
                            <w:rFonts w:ascii="Courier New"/>
                            <w:color w:val="808080"/>
                            <w:spacing w:val="-2"/>
                            <w:sz w:val="16"/>
                          </w:rPr>
                          <w:t>&lt;/</w:t>
                        </w:r>
                        <w:r>
                          <w:rPr>
                            <w:rFonts w:ascii="Courier New"/>
                            <w:color w:val="569CD6"/>
                            <w:spacing w:val="-2"/>
                            <w:sz w:val="16"/>
                          </w:rPr>
                          <w:t>aside</w:t>
                        </w:r>
                        <w:r>
                          <w:rPr>
                            <w:rFonts w:ascii="Courier New"/>
                            <w:color w:val="808080"/>
                            <w:spacing w:val="-2"/>
                            <w:sz w:val="16"/>
                          </w:rPr>
                          <w:t>&gt;</w:t>
                        </w:r>
                      </w:p>
                    </w:txbxContent>
                  </v:textbox>
                </v:shape>
              </v:group>
            </w:pict>
          </mc:Fallback>
        </mc:AlternateContent>
      </w:r>
      <w:r>
        <w:rPr>
          <w:b/>
          <w:sz w:val="20"/>
        </w:rPr>
        <mc:AlternateContent>
          <mc:Choice Requires="wpg">
            <w:drawing>
              <wp:anchor distT="0" distB="0" distL="0" distR="0" simplePos="0" relativeHeight="251662336" behindDoc="0" locked="0" layoutInCell="1" allowOverlap="1">
                <wp:simplePos x="0" y="0"/>
                <wp:positionH relativeFrom="page">
                  <wp:posOffset>914400</wp:posOffset>
                </wp:positionH>
                <wp:positionV relativeFrom="page">
                  <wp:posOffset>3463925</wp:posOffset>
                </wp:positionV>
                <wp:extent cx="6106795" cy="6431280"/>
                <wp:effectExtent l="0" t="0" r="0" b="0"/>
                <wp:wrapNone/>
                <wp:docPr id="40" name="Group 40"/>
                <wp:cNvGraphicFramePr/>
                <a:graphic xmlns:a="http://schemas.openxmlformats.org/drawingml/2006/main">
                  <a:graphicData uri="http://schemas.microsoft.com/office/word/2010/wordprocessingGroup">
                    <wpg:wgp>
                      <wpg:cNvGrpSpPr/>
                      <wpg:grpSpPr>
                        <a:xfrm>
                          <a:off x="0" y="0"/>
                          <a:ext cx="6106795" cy="6431280"/>
                          <a:chOff x="0" y="0"/>
                          <a:chExt cx="6106795" cy="6431280"/>
                        </a:xfrm>
                      </wpg:grpSpPr>
                      <wps:wsp>
                        <wps:cNvPr id="41" name="Graphic 41"/>
                        <wps:cNvSpPr/>
                        <wps:spPr>
                          <a:xfrm>
                            <a:off x="0" y="0"/>
                            <a:ext cx="6106795" cy="6431280"/>
                          </a:xfrm>
                          <a:custGeom>
                            <a:avLst/>
                            <a:gdLst/>
                            <a:ahLst/>
                            <a:cxnLst/>
                            <a:rect l="l" t="t" r="r" b="b"/>
                            <a:pathLst>
                              <a:path w="6106795" h="6431280">
                                <a:moveTo>
                                  <a:pt x="6106795" y="0"/>
                                </a:moveTo>
                                <a:lnTo>
                                  <a:pt x="0" y="0"/>
                                </a:lnTo>
                                <a:lnTo>
                                  <a:pt x="0" y="6431280"/>
                                </a:lnTo>
                                <a:lnTo>
                                  <a:pt x="6106795" y="6431280"/>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42" name="Image 42"/>
                          <pic:cNvPicPr/>
                        </pic:nvPicPr>
                        <pic:blipFill>
                          <a:blip r:embed="rId41" cstate="print"/>
                          <a:stretch>
                            <a:fillRect/>
                          </a:stretch>
                        </pic:blipFill>
                        <pic:spPr>
                          <a:xfrm>
                            <a:off x="0" y="2195512"/>
                            <a:ext cx="127000" cy="127000"/>
                          </a:xfrm>
                          <a:prstGeom prst="rect">
                            <a:avLst/>
                          </a:prstGeom>
                        </pic:spPr>
                      </pic:pic>
                      <pic:pic xmlns:pic="http://schemas.openxmlformats.org/drawingml/2006/picture">
                        <pic:nvPicPr>
                          <pic:cNvPr id="43" name="Image 43"/>
                          <pic:cNvPicPr/>
                        </pic:nvPicPr>
                        <pic:blipFill>
                          <a:blip r:embed="rId43" cstate="print"/>
                          <a:stretch>
                            <a:fillRect/>
                          </a:stretch>
                        </pic:blipFill>
                        <pic:spPr>
                          <a:xfrm>
                            <a:off x="0" y="3663632"/>
                            <a:ext cx="127000" cy="127000"/>
                          </a:xfrm>
                          <a:prstGeom prst="rect">
                            <a:avLst/>
                          </a:prstGeom>
                        </pic:spPr>
                      </pic:pic>
                      <pic:pic xmlns:pic="http://schemas.openxmlformats.org/drawingml/2006/picture">
                        <pic:nvPicPr>
                          <pic:cNvPr id="44" name="Image 44"/>
                          <pic:cNvPicPr/>
                        </pic:nvPicPr>
                        <pic:blipFill>
                          <a:blip r:embed="rId42" cstate="print"/>
                          <a:stretch>
                            <a:fillRect/>
                          </a:stretch>
                        </pic:blipFill>
                        <pic:spPr>
                          <a:xfrm>
                            <a:off x="0" y="5131752"/>
                            <a:ext cx="127000" cy="127000"/>
                          </a:xfrm>
                          <a:prstGeom prst="rect">
                            <a:avLst/>
                          </a:prstGeom>
                        </pic:spPr>
                      </pic:pic>
                      <wps:wsp>
                        <wps:cNvPr id="45" name="Textbox 45"/>
                        <wps:cNvSpPr txBox="1"/>
                        <wps:spPr>
                          <a:xfrm>
                            <a:off x="0" y="0"/>
                            <a:ext cx="6106795" cy="6431280"/>
                          </a:xfrm>
                          <a:prstGeom prst="rect">
                            <a:avLst/>
                          </a:prstGeom>
                        </wps:spPr>
                        <wps:txbx>
                          <w:txbxContent>
                            <w:p w14:paraId="1F73C9D0">
                              <w:pPr>
                                <w:spacing w:before="27"/>
                                <w:ind w:left="1152" w:right="0" w:firstLine="0"/>
                                <w:jc w:val="left"/>
                                <w:rPr>
                                  <w:rFonts w:ascii="Courier New"/>
                                  <w:sz w:val="16"/>
                                </w:rPr>
                              </w:pPr>
                              <w:r>
                                <w:rPr>
                                  <w:rFonts w:ascii="Courier New"/>
                                  <w:color w:val="6A9955"/>
                                  <w:sz w:val="16"/>
                                </w:rPr>
                                <w:t>&lt;!-- Main Content --</w:t>
                              </w:r>
                              <w:r>
                                <w:rPr>
                                  <w:rFonts w:ascii="Courier New"/>
                                  <w:color w:val="6A9955"/>
                                  <w:spacing w:val="-10"/>
                                  <w:sz w:val="16"/>
                                </w:rPr>
                                <w:t>&gt;</w:t>
                              </w:r>
                            </w:p>
                            <w:p w14:paraId="0DC2DF58">
                              <w:pPr>
                                <w:spacing w:before="47"/>
                                <w:ind w:left="1152" w:right="0" w:firstLine="0"/>
                                <w:jc w:val="left"/>
                                <w:rPr>
                                  <w:rFonts w:ascii="Courier New"/>
                                  <w:sz w:val="16"/>
                                </w:rPr>
                              </w:pPr>
                              <w:r>
                                <w:rPr>
                                  <w:rFonts w:ascii="Courier New"/>
                                  <w:color w:val="808080"/>
                                  <w:sz w:val="16"/>
                                </w:rPr>
                                <w:t>&lt;</w:t>
                              </w:r>
                              <w:r>
                                <w:rPr>
                                  <w:rFonts w:ascii="Courier New"/>
                                  <w:color w:val="569CD6"/>
                                  <w:sz w:val="16"/>
                                </w:rPr>
                                <w:t xml:space="preserve">main </w:t>
                              </w:r>
                              <w:r>
                                <w:rPr>
                                  <w:rFonts w:ascii="Courier New"/>
                                  <w:color w:val="9CDCFE"/>
                                  <w:sz w:val="16"/>
                                </w:rPr>
                                <w:t>class</w:t>
                              </w:r>
                              <w:r>
                                <w:rPr>
                                  <w:rFonts w:ascii="Courier New"/>
                                  <w:color w:val="CCCCCC"/>
                                  <w:sz w:val="16"/>
                                </w:rPr>
                                <w:t>=</w:t>
                              </w:r>
                              <w:r>
                                <w:rPr>
                                  <w:rFonts w:ascii="Courier New"/>
                                  <w:color w:val="CE9178"/>
                                  <w:sz w:val="16"/>
                                </w:rPr>
                                <w:t>"main-</w:t>
                              </w:r>
                              <w:r>
                                <w:rPr>
                                  <w:rFonts w:ascii="Courier New"/>
                                  <w:color w:val="CE9178"/>
                                  <w:spacing w:val="-2"/>
                                  <w:sz w:val="16"/>
                                </w:rPr>
                                <w:t>content"</w:t>
                              </w:r>
                              <w:r>
                                <w:rPr>
                                  <w:rFonts w:ascii="Courier New"/>
                                  <w:color w:val="808080"/>
                                  <w:spacing w:val="-2"/>
                                  <w:sz w:val="16"/>
                                </w:rPr>
                                <w:t>&gt;</w:t>
                              </w:r>
                            </w:p>
                            <w:p w14:paraId="62DF269A">
                              <w:pPr>
                                <w:spacing w:before="47"/>
                                <w:ind w:left="1536" w:right="0" w:firstLine="0"/>
                                <w:jc w:val="left"/>
                                <w:rPr>
                                  <w:rFonts w:ascii="Courier New"/>
                                  <w:sz w:val="16"/>
                                </w:rPr>
                              </w:pPr>
                              <w:r>
                                <w:rPr>
                                  <w:rFonts w:ascii="Courier New"/>
                                  <w:color w:val="6A9955"/>
                                  <w:sz w:val="16"/>
                                </w:rPr>
                                <w:t>&lt;!-- Dashboard Page --</w:t>
                              </w:r>
                              <w:r>
                                <w:rPr>
                                  <w:rFonts w:ascii="Courier New"/>
                                  <w:color w:val="6A9955"/>
                                  <w:spacing w:val="-10"/>
                                  <w:sz w:val="16"/>
                                </w:rPr>
                                <w:t>&gt;</w:t>
                              </w:r>
                            </w:p>
                            <w:p w14:paraId="6D15A42D">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"dashboardPage" </w:t>
                              </w:r>
                              <w:r>
                                <w:rPr>
                                  <w:rFonts w:ascii="Courier New"/>
                                  <w:color w:val="9CDCFE"/>
                                  <w:sz w:val="16"/>
                                </w:rPr>
                                <w:t>class</w:t>
                              </w:r>
                              <w:r>
                                <w:rPr>
                                  <w:rFonts w:ascii="Courier New"/>
                                  <w:color w:val="CCCCCC"/>
                                  <w:sz w:val="16"/>
                                </w:rPr>
                                <w:t>=</w:t>
                              </w:r>
                              <w:r>
                                <w:rPr>
                                  <w:rFonts w:ascii="Courier New"/>
                                  <w:color w:val="CE9178"/>
                                  <w:sz w:val="16"/>
                                </w:rPr>
                                <w:t xml:space="preserve">"page </w:t>
                              </w:r>
                              <w:r>
                                <w:rPr>
                                  <w:rFonts w:ascii="Courier New"/>
                                  <w:color w:val="CE9178"/>
                                  <w:spacing w:val="-2"/>
                                  <w:sz w:val="16"/>
                                </w:rPr>
                                <w:t>active"</w:t>
                              </w:r>
                              <w:r>
                                <w:rPr>
                                  <w:rFonts w:ascii="Courier New"/>
                                  <w:color w:val="808080"/>
                                  <w:spacing w:val="-2"/>
                                  <w:sz w:val="16"/>
                                </w:rPr>
                                <w:t>&gt;</w:t>
                              </w:r>
                            </w:p>
                            <w:p w14:paraId="4F4FF287">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title"</w:t>
                              </w:r>
                              <w:r>
                                <w:rPr>
                                  <w:rFonts w:ascii="Courier New"/>
                                  <w:color w:val="808080"/>
                                  <w:spacing w:val="-2"/>
                                  <w:sz w:val="16"/>
                                </w:rPr>
                                <w:t>&gt;</w:t>
                              </w:r>
                              <w:r>
                                <w:rPr>
                                  <w:rFonts w:ascii="Courier New"/>
                                  <w:color w:val="CCCCCC"/>
                                  <w:spacing w:val="-2"/>
                                  <w:sz w:val="16"/>
                                </w:rPr>
                                <w:t>Dashboard</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7C79C93A">
                              <w:pPr>
                                <w:spacing w:before="93" w:line="240" w:lineRule="auto"/>
                                <w:rPr>
                                  <w:rFonts w:ascii="Courier New"/>
                                  <w:sz w:val="16"/>
                                </w:rPr>
                              </w:pPr>
                            </w:p>
                            <w:p w14:paraId="4EA936A1">
                              <w:pPr>
                                <w:spacing w:before="1"/>
                                <w:ind w:left="1920" w:right="0" w:firstLine="0"/>
                                <w:jc w:val="left"/>
                                <w:rPr>
                                  <w:rFonts w:ascii="Courier New"/>
                                  <w:sz w:val="16"/>
                                </w:rPr>
                              </w:pPr>
                              <w:r>
                                <w:rPr>
                                  <w:rFonts w:ascii="Courier New"/>
                                  <w:color w:val="6A9955"/>
                                  <w:sz w:val="16"/>
                                </w:rPr>
                                <w:t>&lt;!-- Stats Grid --</w:t>
                              </w:r>
                              <w:r>
                                <w:rPr>
                                  <w:rFonts w:ascii="Courier New"/>
                                  <w:color w:val="6A9955"/>
                                  <w:spacing w:val="-10"/>
                                  <w:sz w:val="16"/>
                                </w:rPr>
                                <w:t>&gt;</w:t>
                              </w:r>
                            </w:p>
                            <w:p w14:paraId="2B07590C">
                              <w:pPr>
                                <w:spacing w:before="46"/>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"stats-</w:t>
                              </w:r>
                              <w:r>
                                <w:rPr>
                                  <w:rFonts w:ascii="Courier New"/>
                                  <w:color w:val="CE9178"/>
                                  <w:spacing w:val="-2"/>
                                  <w:sz w:val="16"/>
                                </w:rPr>
                                <w:t>grid"</w:t>
                              </w:r>
                              <w:r>
                                <w:rPr>
                                  <w:rFonts w:ascii="Courier New"/>
                                  <w:color w:val="808080"/>
                                  <w:spacing w:val="-2"/>
                                  <w:sz w:val="16"/>
                                </w:rPr>
                                <w:t>&gt;</w:t>
                              </w:r>
                            </w:p>
                            <w:p w14:paraId="6B2C2EFF">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23CFE1E6">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4BA94344">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D49927C">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Active </w:t>
                              </w:r>
                              <w:r>
                                <w:rPr>
                                  <w:rFonts w:ascii="Courier New"/>
                                  <w:color w:val="CCCCCC"/>
                                  <w:spacing w:val="-2"/>
                                  <w:sz w:val="16"/>
                                </w:rPr>
                                <w:t>Customers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35B8938A">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"activeCustomersCount"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C67313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6644B11">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#e0f2fe; color: </w:t>
                              </w:r>
                              <w:r>
                                <w:rPr>
                                  <w:rFonts w:ascii="Courier New"/>
                                  <w:color w:val="CE9178"/>
                                  <w:spacing w:val="-2"/>
                                  <w:sz w:val="16"/>
                                </w:rPr>
                                <w:t>#0284c7;"</w:t>
                              </w:r>
                              <w:r>
                                <w:rPr>
                                  <w:rFonts w:ascii="Courier New"/>
                                  <w:color w:val="808080"/>
                                  <w:spacing w:val="-2"/>
                                  <w:sz w:val="16"/>
                                </w:rPr>
                                <w:t>&gt;</w:t>
                              </w:r>
                            </w:p>
                            <w:p w14:paraId="4056601B">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6222A19">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2BE50AC">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CAA0B59">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08A4D8BB">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1C02012C">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E9800A9">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Total </w:t>
                              </w:r>
                              <w:r>
                                <w:rPr>
                                  <w:rFonts w:ascii="Courier New"/>
                                  <w:color w:val="CCCCCC"/>
                                  <w:spacing w:val="-2"/>
                                  <w:sz w:val="16"/>
                                </w:rPr>
                                <w:t>Revenue</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7D07EDA">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"totalRevenue"</w:t>
                              </w:r>
                              <w:r>
                                <w:rPr>
                                  <w:rFonts w:ascii="Courier New"/>
                                  <w:color w:val="808080"/>
                                  <w:spacing w:val="-2"/>
                                  <w:sz w:val="16"/>
                                </w:rPr>
                                <w:t>&gt;</w:t>
                              </w:r>
                              <w:r>
                                <w:rPr>
                                  <w:rFonts w:ascii="Courier New"/>
                                  <w:color w:val="CCCCCC"/>
                                  <w:spacing w:val="-2"/>
                                  <w:sz w:val="16"/>
                                </w:rPr>
                                <w:t>$0.00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482019C">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CF5B1D2">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#dcfce7; color: </w:t>
                              </w:r>
                              <w:r>
                                <w:rPr>
                                  <w:rFonts w:ascii="Courier New"/>
                                  <w:color w:val="CE9178"/>
                                  <w:spacing w:val="-2"/>
                                  <w:sz w:val="16"/>
                                </w:rPr>
                                <w:t>#16a34a;"</w:t>
                              </w:r>
                              <w:r>
                                <w:rPr>
                                  <w:rFonts w:ascii="Courier New"/>
                                  <w:color w:val="808080"/>
                                  <w:spacing w:val="-2"/>
                                  <w:sz w:val="16"/>
                                </w:rPr>
                                <w:t>&gt;</w:t>
                              </w:r>
                            </w:p>
                            <w:p w14:paraId="1F1B2DE5">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2F70F14">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329FC34">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2FD18FB">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14AFB730">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59140932">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64D7C95">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Open </w:t>
                              </w:r>
                              <w:r>
                                <w:rPr>
                                  <w:rFonts w:ascii="Courier New"/>
                                  <w:color w:val="CCCCCC"/>
                                  <w:spacing w:val="-2"/>
                                  <w:sz w:val="16"/>
                                </w:rPr>
                                <w:t>Tickets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7C113E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"openTicketsCount"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2E80726C">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E176407">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#dbeafe; color: </w:t>
                              </w:r>
                              <w:r>
                                <w:rPr>
                                  <w:rFonts w:ascii="Courier New"/>
                                  <w:color w:val="CE9178"/>
                                  <w:spacing w:val="-2"/>
                                  <w:sz w:val="16"/>
                                </w:rPr>
                                <w:t>#2563eb;"</w:t>
                              </w:r>
                              <w:r>
                                <w:rPr>
                                  <w:rFonts w:ascii="Courier New"/>
                                  <w:color w:val="808080"/>
                                  <w:spacing w:val="-2"/>
                                  <w:sz w:val="16"/>
                                </w:rPr>
                                <w:t>&gt;</w:t>
                              </w:r>
                            </w:p>
                            <w:p w14:paraId="0ED79819">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29CA1C8">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058BB81">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27F2637">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58E9C89F">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68977422">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7F1733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Overdue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77907295">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"overdueInvoicesCount"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A0DD8DE">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272.75pt;height:506.4pt;width:480.85pt;mso-position-horizontal-relative:page;mso-position-vertical-relative:page;z-index:251662336;mso-width-relative:page;mso-height-relative:page;" coordsize="6106795,6431280" o:gfxdata="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">
                <o:lock v:ext="edit" aspectratio="f"/>
                <v:shape id="Graphic 41" o:spid="_x0000_s1026" o:spt="100" style="position:absolute;left:0;top:0;height:6431280;width:6106795;" fillcolor="#1F1F1F" filled="t" stroked="f" coordsize="6106795,6431280" o:gfxdata="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bsiL4A&#10;AADbAAAADwAAAAAAAAABACAAAAAiAAAAZHJzL2Rvd25yZXYueG1sUEsBAhQAFAAAAAgAh07iQDMv&#10;BZ47AAAAOQAAABAAAAAAAAAAAQAgAAAADQEAAGRycy9zaGFwZXhtbC54bWxQSwUGAAAAAAYABgBb&#10;AQAAtwMAAAAA&#10;" path="m6106795,0l0,0,0,6431280,6106795,6431280,6106795,0xe">
                  <v:fill on="t" focussize="0,0"/>
                  <v:stroke on="f"/>
                  <v:imagedata o:title=""/>
                  <o:lock v:ext="edit" aspectratio="f"/>
                  <v:textbox inset="0mm,0mm,0mm,0mm"/>
                </v:shape>
                <v:shape id="Image 42" o:spid="_x0000_s1026" o:spt="75" type="#_x0000_t75" style="position:absolute;left:0;top:2195512;height:127000;width:127000;" filled="f" o:preferrelative="t" stroked="f" coordsize="21600,21600" o:gfxdata="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nCFQvQAA&#10;ANsAAAAPAAAAAAAAAAEAIAAAACIAAABkcnMvZG93bnJldi54bWxQSwECFAAUAAAACACHTuJAMy8F&#10;njsAAAA5AAAAEAAAAAAAAAABACAAAAAMAQAAZHJzL3NoYXBleG1sLnhtbFBLBQYAAAAABgAGAFsB&#10;AAC2AwAAAAA=&#10;">
                  <v:fill on="f" focussize="0,0"/>
                  <v:stroke on="f"/>
                  <v:imagedata r:id="rId41" o:title=""/>
                  <o:lock v:ext="edit" aspectratio="f"/>
                </v:shape>
                <v:shape id="Image 43" o:spid="_x0000_s1026" o:spt="75" type="#_x0000_t75" style="position:absolute;left:0;top:3663632;height:127000;width:127000;" filled="f" o:preferrelative="t" stroked="f" coordsize="21600,21600" o:gfxdata="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NrIe8AAAA&#10;2wAAAA8AAAAAAAAAAQAgAAAAIgAAAGRycy9kb3ducmV2LnhtbFBLAQIUABQAAAAIAIdO4kAzLwWe&#10;OwAAADkAAAAQAAAAAAAAAAEAIAAAAAsBAABkcnMvc2hhcGV4bWwueG1sUEsFBgAAAAAGAAYAWwEA&#10;ALUDAAAAAA==&#10;">
                  <v:fill on="f" focussize="0,0"/>
                  <v:stroke on="f"/>
                  <v:imagedata r:id="rId43" o:title=""/>
                  <o:lock v:ext="edit" aspectratio="f"/>
                </v:shape>
                <v:shape id="Image 44" o:spid="_x0000_s1026" o:spt="75" type="#_x0000_t75" style="position:absolute;left:0;top:5131752;height:127000;width:127000;" filled="f" o:preferrelative="t" stroked="f" coordsize="21600,21600" o:gfxdata="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o5o+8AAAA&#10;2wAAAA8AAAAAAAAAAQAgAAAAIgAAAGRycy9kb3ducmV2LnhtbFBLAQIUABQAAAAIAIdO4kAzLwWe&#10;OwAAADkAAAAQAAAAAAAAAAEAIAAAAAsBAABkcnMvc2hhcGV4bWwueG1sUEsFBgAAAAAGAAYAWwEA&#10;ALUDAAAAAA==&#10;">
                  <v:fill on="f" focussize="0,0"/>
                  <v:stroke on="f"/>
                  <v:imagedata r:id="rId42" o:title=""/>
                  <o:lock v:ext="edit" aspectratio="f"/>
                </v:shape>
                <v:shape id="Textbox 45" o:spid="_x0000_s1026" o:spt="202" type="#_x0000_t202" style="position:absolute;left:0;top:0;height:6431280;width:6106795;"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73C9D0">
                        <w:pPr>
                          <w:spacing w:before="27"/>
                          <w:ind w:left="1152" w:right="0" w:firstLine="0"/>
                          <w:jc w:val="left"/>
                          <w:rPr>
                            <w:rFonts w:ascii="Courier New"/>
                            <w:sz w:val="16"/>
                          </w:rPr>
                        </w:pPr>
                        <w:r>
                          <w:rPr>
                            <w:rFonts w:ascii="Courier New"/>
                            <w:color w:val="6A9955"/>
                            <w:sz w:val="16"/>
                          </w:rPr>
                          <w:t>&lt;!-- Main Content --</w:t>
                        </w:r>
                        <w:r>
                          <w:rPr>
                            <w:rFonts w:ascii="Courier New"/>
                            <w:color w:val="6A9955"/>
                            <w:spacing w:val="-10"/>
                            <w:sz w:val="16"/>
                          </w:rPr>
                          <w:t>&gt;</w:t>
                        </w:r>
                      </w:p>
                      <w:p w14:paraId="0DC2DF58">
                        <w:pPr>
                          <w:spacing w:before="47"/>
                          <w:ind w:left="1152" w:right="0" w:firstLine="0"/>
                          <w:jc w:val="left"/>
                          <w:rPr>
                            <w:rFonts w:ascii="Courier New"/>
                            <w:sz w:val="16"/>
                          </w:rPr>
                        </w:pPr>
                        <w:r>
                          <w:rPr>
                            <w:rFonts w:ascii="Courier New"/>
                            <w:color w:val="808080"/>
                            <w:sz w:val="16"/>
                          </w:rPr>
                          <w:t>&lt;</w:t>
                        </w:r>
                        <w:r>
                          <w:rPr>
                            <w:rFonts w:ascii="Courier New"/>
                            <w:color w:val="569CD6"/>
                            <w:sz w:val="16"/>
                          </w:rPr>
                          <w:t xml:space="preserve">main </w:t>
                        </w:r>
                        <w:r>
                          <w:rPr>
                            <w:rFonts w:ascii="Courier New"/>
                            <w:color w:val="9CDCFE"/>
                            <w:sz w:val="16"/>
                          </w:rPr>
                          <w:t>class</w:t>
                        </w:r>
                        <w:r>
                          <w:rPr>
                            <w:rFonts w:ascii="Courier New"/>
                            <w:color w:val="CCCCCC"/>
                            <w:sz w:val="16"/>
                          </w:rPr>
                          <w:t>=</w:t>
                        </w:r>
                        <w:r>
                          <w:rPr>
                            <w:rFonts w:ascii="Courier New"/>
                            <w:color w:val="CE9178"/>
                            <w:sz w:val="16"/>
                          </w:rPr>
                          <w:t>"main-</w:t>
                        </w:r>
                        <w:r>
                          <w:rPr>
                            <w:rFonts w:ascii="Courier New"/>
                            <w:color w:val="CE9178"/>
                            <w:spacing w:val="-2"/>
                            <w:sz w:val="16"/>
                          </w:rPr>
                          <w:t>content"</w:t>
                        </w:r>
                        <w:r>
                          <w:rPr>
                            <w:rFonts w:ascii="Courier New"/>
                            <w:color w:val="808080"/>
                            <w:spacing w:val="-2"/>
                            <w:sz w:val="16"/>
                          </w:rPr>
                          <w:t>&gt;</w:t>
                        </w:r>
                      </w:p>
                      <w:p w14:paraId="62DF269A">
                        <w:pPr>
                          <w:spacing w:before="47"/>
                          <w:ind w:left="1536" w:right="0" w:firstLine="0"/>
                          <w:jc w:val="left"/>
                          <w:rPr>
                            <w:rFonts w:ascii="Courier New"/>
                            <w:sz w:val="16"/>
                          </w:rPr>
                        </w:pPr>
                        <w:r>
                          <w:rPr>
                            <w:rFonts w:ascii="Courier New"/>
                            <w:color w:val="6A9955"/>
                            <w:sz w:val="16"/>
                          </w:rPr>
                          <w:t>&lt;!-- Dashboard Page --</w:t>
                        </w:r>
                        <w:r>
                          <w:rPr>
                            <w:rFonts w:ascii="Courier New"/>
                            <w:color w:val="6A9955"/>
                            <w:spacing w:val="-10"/>
                            <w:sz w:val="16"/>
                          </w:rPr>
                          <w:t>&gt;</w:t>
                        </w:r>
                      </w:p>
                      <w:p w14:paraId="6D15A42D">
                        <w:pPr>
                          <w:spacing w:before="46"/>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"dashboardPage" </w:t>
                        </w:r>
                        <w:r>
                          <w:rPr>
                            <w:rFonts w:ascii="Courier New"/>
                            <w:color w:val="9CDCFE"/>
                            <w:sz w:val="16"/>
                          </w:rPr>
                          <w:t>class</w:t>
                        </w:r>
                        <w:r>
                          <w:rPr>
                            <w:rFonts w:ascii="Courier New"/>
                            <w:color w:val="CCCCCC"/>
                            <w:sz w:val="16"/>
                          </w:rPr>
                          <w:t>=</w:t>
                        </w:r>
                        <w:r>
                          <w:rPr>
                            <w:rFonts w:ascii="Courier New"/>
                            <w:color w:val="CE9178"/>
                            <w:sz w:val="16"/>
                          </w:rPr>
                          <w:t xml:space="preserve">"page </w:t>
                        </w:r>
                        <w:r>
                          <w:rPr>
                            <w:rFonts w:ascii="Courier New"/>
                            <w:color w:val="CE9178"/>
                            <w:spacing w:val="-2"/>
                            <w:sz w:val="16"/>
                          </w:rPr>
                          <w:t>active"</w:t>
                        </w:r>
                        <w:r>
                          <w:rPr>
                            <w:rFonts w:ascii="Courier New"/>
                            <w:color w:val="808080"/>
                            <w:spacing w:val="-2"/>
                            <w:sz w:val="16"/>
                          </w:rPr>
                          <w:t>&gt;</w:t>
                        </w:r>
                      </w:p>
                      <w:p w14:paraId="4F4FF287">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title"</w:t>
                        </w:r>
                        <w:r>
                          <w:rPr>
                            <w:rFonts w:ascii="Courier New"/>
                            <w:color w:val="808080"/>
                            <w:spacing w:val="-2"/>
                            <w:sz w:val="16"/>
                          </w:rPr>
                          <w:t>&gt;</w:t>
                        </w:r>
                        <w:r>
                          <w:rPr>
                            <w:rFonts w:ascii="Courier New"/>
                            <w:color w:val="CCCCCC"/>
                            <w:spacing w:val="-2"/>
                            <w:sz w:val="16"/>
                          </w:rPr>
                          <w:t>Dashboard</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7C79C93A">
                        <w:pPr>
                          <w:spacing w:before="93" w:line="240" w:lineRule="auto"/>
                          <w:rPr>
                            <w:rFonts w:ascii="Courier New"/>
                            <w:sz w:val="16"/>
                          </w:rPr>
                        </w:pPr>
                      </w:p>
                      <w:p w14:paraId="4EA936A1">
                        <w:pPr>
                          <w:spacing w:before="1"/>
                          <w:ind w:left="1920" w:right="0" w:firstLine="0"/>
                          <w:jc w:val="left"/>
                          <w:rPr>
                            <w:rFonts w:ascii="Courier New"/>
                            <w:sz w:val="16"/>
                          </w:rPr>
                        </w:pPr>
                        <w:r>
                          <w:rPr>
                            <w:rFonts w:ascii="Courier New"/>
                            <w:color w:val="6A9955"/>
                            <w:sz w:val="16"/>
                          </w:rPr>
                          <w:t>&lt;!-- Stats Grid --</w:t>
                        </w:r>
                        <w:r>
                          <w:rPr>
                            <w:rFonts w:ascii="Courier New"/>
                            <w:color w:val="6A9955"/>
                            <w:spacing w:val="-10"/>
                            <w:sz w:val="16"/>
                          </w:rPr>
                          <w:t>&gt;</w:t>
                        </w:r>
                      </w:p>
                      <w:p w14:paraId="2B07590C">
                        <w:pPr>
                          <w:spacing w:before="46"/>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"stats-</w:t>
                        </w:r>
                        <w:r>
                          <w:rPr>
                            <w:rFonts w:ascii="Courier New"/>
                            <w:color w:val="CE9178"/>
                            <w:spacing w:val="-2"/>
                            <w:sz w:val="16"/>
                          </w:rPr>
                          <w:t>grid"</w:t>
                        </w:r>
                        <w:r>
                          <w:rPr>
                            <w:rFonts w:ascii="Courier New"/>
                            <w:color w:val="808080"/>
                            <w:spacing w:val="-2"/>
                            <w:sz w:val="16"/>
                          </w:rPr>
                          <w:t>&gt;</w:t>
                        </w:r>
                      </w:p>
                      <w:p w14:paraId="6B2C2EFF">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23CFE1E6">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4BA94344">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D49927C">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Active </w:t>
                        </w:r>
                        <w:r>
                          <w:rPr>
                            <w:rFonts w:ascii="Courier New"/>
                            <w:color w:val="CCCCCC"/>
                            <w:spacing w:val="-2"/>
                            <w:sz w:val="16"/>
                          </w:rPr>
                          <w:t>Customers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35B8938A">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"activeCustomersCount"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C67313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6644B11">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#e0f2fe; color: </w:t>
                        </w:r>
                        <w:r>
                          <w:rPr>
                            <w:rFonts w:ascii="Courier New"/>
                            <w:color w:val="CE9178"/>
                            <w:spacing w:val="-2"/>
                            <w:sz w:val="16"/>
                          </w:rPr>
                          <w:t>#0284c7;"</w:t>
                        </w:r>
                        <w:r>
                          <w:rPr>
                            <w:rFonts w:ascii="Courier New"/>
                            <w:color w:val="808080"/>
                            <w:spacing w:val="-2"/>
                            <w:sz w:val="16"/>
                          </w:rPr>
                          <w:t>&gt;</w:t>
                        </w:r>
                      </w:p>
                      <w:p w14:paraId="4056601B">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6222A19">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2BE50AC">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CAA0B59">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08A4D8BB">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1C02012C">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E9800A9">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Total </w:t>
                        </w:r>
                        <w:r>
                          <w:rPr>
                            <w:rFonts w:ascii="Courier New"/>
                            <w:color w:val="CCCCCC"/>
                            <w:spacing w:val="-2"/>
                            <w:sz w:val="16"/>
                          </w:rPr>
                          <w:t>Revenue</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7D07EDA">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"totalRevenue"</w:t>
                        </w:r>
                        <w:r>
                          <w:rPr>
                            <w:rFonts w:ascii="Courier New"/>
                            <w:color w:val="808080"/>
                            <w:spacing w:val="-2"/>
                            <w:sz w:val="16"/>
                          </w:rPr>
                          <w:t>&gt;</w:t>
                        </w:r>
                        <w:r>
                          <w:rPr>
                            <w:rFonts w:ascii="Courier New"/>
                            <w:color w:val="CCCCCC"/>
                            <w:spacing w:val="-2"/>
                            <w:sz w:val="16"/>
                          </w:rPr>
                          <w:t>$0.00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482019C">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CF5B1D2">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#dcfce7; color: </w:t>
                        </w:r>
                        <w:r>
                          <w:rPr>
                            <w:rFonts w:ascii="Courier New"/>
                            <w:color w:val="CE9178"/>
                            <w:spacing w:val="-2"/>
                            <w:sz w:val="16"/>
                          </w:rPr>
                          <w:t>#16a34a;"</w:t>
                        </w:r>
                        <w:r>
                          <w:rPr>
                            <w:rFonts w:ascii="Courier New"/>
                            <w:color w:val="808080"/>
                            <w:spacing w:val="-2"/>
                            <w:sz w:val="16"/>
                          </w:rPr>
                          <w:t>&gt;</w:t>
                        </w:r>
                      </w:p>
                      <w:p w14:paraId="1F1B2DE5">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2F70F14">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329FC34">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2FD18FB">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14AFB730">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59140932">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64D7C95">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Open </w:t>
                        </w:r>
                        <w:r>
                          <w:rPr>
                            <w:rFonts w:ascii="Courier New"/>
                            <w:color w:val="CCCCCC"/>
                            <w:spacing w:val="-2"/>
                            <w:sz w:val="16"/>
                          </w:rPr>
                          <w:t>Tickets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7C113E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"openTicketsCount"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2E80726C">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E176407">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#dbeafe; color: </w:t>
                        </w:r>
                        <w:r>
                          <w:rPr>
                            <w:rFonts w:ascii="Courier New"/>
                            <w:color w:val="CE9178"/>
                            <w:spacing w:val="-2"/>
                            <w:sz w:val="16"/>
                          </w:rPr>
                          <w:t>#2563eb;"</w:t>
                        </w:r>
                        <w:r>
                          <w:rPr>
                            <w:rFonts w:ascii="Courier New"/>
                            <w:color w:val="808080"/>
                            <w:spacing w:val="-2"/>
                            <w:sz w:val="16"/>
                          </w:rPr>
                          <w:t>&gt;</w:t>
                        </w:r>
                      </w:p>
                      <w:p w14:paraId="0ED79819">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29CA1C8">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058BB81">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27F2637">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58E9C89F">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68977422">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7F1733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Overdue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77907295">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"overdueInvoicesCount"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A0DD8DE">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p>
    <w:p w14:paraId="2041847E">
      <w:pPr>
        <w:pStyle w:val="7"/>
        <w:ind w:left="9853"/>
        <w:rPr>
          <w:sz w:val="20"/>
        </w:rPr>
      </w:pPr>
      <w:r>
        <w:rPr>
          <w:sz w:val="20"/>
        </w:rPr>
        <w:drawing>
          <wp:inline distT="0" distB="0" distL="0" distR="0">
            <wp:extent cx="574675" cy="43370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574863" cy="433958"/>
                    </a:xfrm>
                    <a:prstGeom prst="rect">
                      <a:avLst/>
                    </a:prstGeom>
                  </pic:spPr>
                </pic:pic>
              </a:graphicData>
            </a:graphic>
          </wp:inline>
        </w:drawing>
      </w:r>
    </w:p>
    <w:p w14:paraId="5B97538C">
      <w:pPr>
        <w:pStyle w:val="7"/>
        <w:spacing w:after="0"/>
        <w:rPr>
          <w:sz w:val="20"/>
        </w:rPr>
        <w:sectPr>
          <w:headerReference r:id="rId16" w:type="default"/>
          <w:footerReference r:id="rId17" w:type="default"/>
          <w:pgSz w:w="11920" w:h="16860"/>
          <w:pgMar w:top="0" w:right="850" w:bottom="980" w:left="0" w:header="0" w:footer="780" w:gutter="0"/>
          <w:cols w:space="720" w:num="1"/>
        </w:sectPr>
      </w:pPr>
    </w:p>
    <w:p w14:paraId="7B0C525D">
      <w:pPr>
        <w:pStyle w:val="7"/>
        <w:spacing w:before="62"/>
        <w:rPr>
          <w:b/>
          <w:sz w:val="20"/>
        </w:rPr>
      </w:pPr>
      <w:r>
        <w:rPr>
          <w:b/>
          <w:sz w:val="20"/>
        </w:rPr>
        <mc:AlternateContent>
          <mc:Choice Requires="wpg">
            <w:drawing>
              <wp:anchor distT="0" distB="0" distL="0" distR="0" simplePos="0" relativeHeight="251678720" behindDoc="1" locked="0" layoutInCell="1" allowOverlap="1">
                <wp:simplePos x="0" y="0"/>
                <wp:positionH relativeFrom="page">
                  <wp:posOffset>528955</wp:posOffset>
                </wp:positionH>
                <wp:positionV relativeFrom="page">
                  <wp:posOffset>0</wp:posOffset>
                </wp:positionV>
                <wp:extent cx="6492240" cy="1658620"/>
                <wp:effectExtent l="0" t="0" r="0" b="0"/>
                <wp:wrapNone/>
                <wp:docPr id="48" name="Group 48"/>
                <wp:cNvGraphicFramePr/>
                <a:graphic xmlns:a="http://schemas.openxmlformats.org/drawingml/2006/main">
                  <a:graphicData uri="http://schemas.microsoft.com/office/word/2010/wordprocessingGroup">
                    <wpg:wgp>
                      <wpg:cNvGrpSpPr/>
                      <wpg:grpSpPr>
                        <a:xfrm>
                          <a:off x="0" y="0"/>
                          <a:ext cx="6492240" cy="1658620"/>
                          <a:chOff x="0" y="0"/>
                          <a:chExt cx="6492240" cy="1658620"/>
                        </a:xfrm>
                      </wpg:grpSpPr>
                      <pic:pic xmlns:pic="http://schemas.openxmlformats.org/drawingml/2006/picture">
                        <pic:nvPicPr>
                          <pic:cNvPr id="49" name="Image 49"/>
                          <pic:cNvPicPr/>
                        </pic:nvPicPr>
                        <pic:blipFill>
                          <a:blip r:embed="rId40" cstate="print"/>
                          <a:stretch>
                            <a:fillRect/>
                          </a:stretch>
                        </pic:blipFill>
                        <pic:spPr>
                          <a:xfrm>
                            <a:off x="0" y="0"/>
                            <a:ext cx="2327734" cy="924094"/>
                          </a:xfrm>
                          <a:prstGeom prst="rect">
                            <a:avLst/>
                          </a:prstGeom>
                        </pic:spPr>
                      </pic:pic>
                      <wps:wsp>
                        <wps:cNvPr id="50" name="Graphic 50"/>
                        <wps:cNvSpPr/>
                        <wps:spPr>
                          <a:xfrm>
                            <a:off x="385445" y="914400"/>
                            <a:ext cx="6106795" cy="744220"/>
                          </a:xfrm>
                          <a:custGeom>
                            <a:avLst/>
                            <a:gdLst/>
                            <a:ahLst/>
                            <a:cxnLst/>
                            <a:rect l="l" t="t" r="r" b="b"/>
                            <a:pathLst>
                              <a:path w="6106795" h="744220">
                                <a:moveTo>
                                  <a:pt x="6106795" y="0"/>
                                </a:moveTo>
                                <a:lnTo>
                                  <a:pt x="0" y="0"/>
                                </a:lnTo>
                                <a:lnTo>
                                  <a:pt x="0" y="744220"/>
                                </a:lnTo>
                                <a:lnTo>
                                  <a:pt x="6106795" y="744220"/>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51" name="Image 51"/>
                          <pic:cNvPicPr/>
                        </pic:nvPicPr>
                        <pic:blipFill>
                          <a:blip r:embed="rId45" cstate="print"/>
                          <a:stretch>
                            <a:fillRect/>
                          </a:stretch>
                        </pic:blipFill>
                        <pic:spPr>
                          <a:xfrm>
                            <a:off x="995044" y="1082992"/>
                            <a:ext cx="127000" cy="127000"/>
                          </a:xfrm>
                          <a:prstGeom prst="rect">
                            <a:avLst/>
                          </a:prstGeom>
                        </pic:spPr>
                      </pic:pic>
                      <wps:wsp>
                        <wps:cNvPr id="52" name="Textbox 52"/>
                        <wps:cNvSpPr txBox="1"/>
                        <wps:spPr>
                          <a:xfrm>
                            <a:off x="385445" y="914400"/>
                            <a:ext cx="6106795" cy="744220"/>
                          </a:xfrm>
                          <a:prstGeom prst="rect">
                            <a:avLst/>
                          </a:prstGeom>
                        </wps:spPr>
                        <wps:txbx>
                          <w:txbxContent>
                            <w:p w14:paraId="0A86ABC1">
                              <w:pPr>
                                <w:spacing w:before="27"/>
                                <w:ind w:left="3072"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#fee2e2; </w:t>
                              </w:r>
                              <w:r>
                                <w:rPr>
                                  <w:rFonts w:ascii="Courier New"/>
                                  <w:color w:val="CE9178"/>
                                  <w:spacing w:val="-2"/>
                                  <w:sz w:val="16"/>
                                </w:rPr>
                                <w:t>color:</w:t>
                              </w:r>
                            </w:p>
                            <w:p w14:paraId="346C232D">
                              <w:pPr>
                                <w:spacing w:before="84"/>
                                <w:ind w:left="0" w:right="0" w:firstLine="0"/>
                                <w:jc w:val="left"/>
                                <w:rPr>
                                  <w:rFonts w:ascii="Courier New"/>
                                  <w:sz w:val="16"/>
                                </w:rPr>
                              </w:pPr>
                              <w:r>
                                <w:rPr>
                                  <w:rFonts w:ascii="Courier New"/>
                                  <w:color w:val="CE9178"/>
                                  <w:sz w:val="16"/>
                                </w:rPr>
                                <w:t>#dc2626;"</w:t>
                              </w:r>
                              <w:r>
                                <w:rPr>
                                  <w:rFonts w:ascii="Courier New"/>
                                  <w:color w:val="808080"/>
                                  <w:sz w:val="16"/>
                                </w:rPr>
                                <w:t>&gt;</w:t>
                              </w:r>
                              <w:r>
                                <w:rPr>
                                  <w:rFonts w:ascii="Courier New"/>
                                  <w:color w:val="808080"/>
                                  <w:spacing w:val="73"/>
                                  <w:w w:val="150"/>
                                  <w:sz w:val="16"/>
                                </w:rPr>
                                <w:t xml:space="preserve"> </w:t>
                              </w: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B93B4E1">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2F2BA39">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A9E72C7">
                              <w:pPr>
                                <w:spacing w:before="47"/>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41.65pt;margin-top:0pt;height:130.6pt;width:511.2pt;mso-position-horizontal-relative:page;mso-position-vertical-relative:page;z-index:-251637760;mso-width-relative:page;mso-height-relative:page;" coordsize="6492240,1658620" o:gfxdata="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">
                <o:lock v:ext="edit" aspectratio="f"/>
                <v:shape id="Image 49" o:spid="_x0000_s1026" o:spt="75" type="#_x0000_t75" style="position:absolute;left:0;top:0;height:924094;width:2327734;" filled="f" o:preferrelative="t" stroked="f" coordsize="21600,21600" o:gfxdata="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2Vpa/&#10;AAAA2wAAAA8AAAAAAAAAAQAgAAAAIgAAAGRycy9kb3ducmV2LnhtbFBLAQIUABQAAAAIAIdO4kAz&#10;LwWeOwAAADkAAAAQAAAAAAAAAAEAIAAAAA4BAABkcnMvc2hhcGV4bWwueG1sUEsFBgAAAAAGAAYA&#10;WwEAALgDAAAAAA==&#10;">
                  <v:fill on="f" focussize="0,0"/>
                  <v:stroke on="f"/>
                  <v:imagedata r:id="rId40" o:title=""/>
                  <o:lock v:ext="edit" aspectratio="f"/>
                </v:shape>
                <v:shape id="Graphic 50" o:spid="_x0000_s1026" o:spt="100" style="position:absolute;left:385445;top:914400;height:744220;width:6106795;" fillcolor="#1F1F1F" filled="t" stroked="f" coordsize="6106795,744220" o:gfxdata="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SBgxy5AAAA2wAA&#10;AA8AAAAAAAAAAQAgAAAAIgAAAGRycy9kb3ducmV2LnhtbFBLAQIUABQAAAAIAIdO4kAzLwWeOwAA&#10;ADkAAAAQAAAAAAAAAAEAIAAAAAgBAABkcnMvc2hhcGV4bWwueG1sUEsFBgAAAAAGAAYAWwEAALID&#10;AAAAAA==&#10;" path="m6106795,0l0,0,0,744220,6106795,744220,6106795,0xe">
                  <v:fill on="t" focussize="0,0"/>
                  <v:stroke on="f"/>
                  <v:imagedata o:title=""/>
                  <o:lock v:ext="edit" aspectratio="f"/>
                  <v:textbox inset="0mm,0mm,0mm,0mm"/>
                </v:shape>
                <v:shape id="Image 51" o:spid="_x0000_s1026" o:spt="75" type="#_x0000_t75" style="position:absolute;left:995044;top:1082992;height:127000;width:127000;" filled="f" o:preferrelative="t" stroked="f" coordsize="21600,21600" o:gfxdata="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c3hNvQAA&#10;ANsAAAAPAAAAAAAAAAEAIAAAACIAAABkcnMvZG93bnJldi54bWxQSwECFAAUAAAACACHTuJAMy8F&#10;njsAAAA5AAAAEAAAAAAAAAABACAAAAAMAQAAZHJzL3NoYXBleG1sLnhtbFBLBQYAAAAABgAGAFsB&#10;AAC2AwAAAAA=&#10;">
                  <v:fill on="f" focussize="0,0"/>
                  <v:stroke on="f"/>
                  <v:imagedata r:id="rId45" o:title=""/>
                  <o:lock v:ext="edit" aspectratio="f"/>
                </v:shape>
                <v:shape id="Textbox 52" o:spid="_x0000_s1026" o:spt="202" type="#_x0000_t202" style="position:absolute;left:385445;top:914400;height:744220;width:6106795;"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A86ABC1">
                        <w:pPr>
                          <w:spacing w:before="27"/>
                          <w:ind w:left="3072"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#fee2e2; </w:t>
                        </w:r>
                        <w:r>
                          <w:rPr>
                            <w:rFonts w:ascii="Courier New"/>
                            <w:color w:val="CE9178"/>
                            <w:spacing w:val="-2"/>
                            <w:sz w:val="16"/>
                          </w:rPr>
                          <w:t>color:</w:t>
                        </w:r>
                      </w:p>
                      <w:p w14:paraId="346C232D">
                        <w:pPr>
                          <w:spacing w:before="84"/>
                          <w:ind w:left="0" w:right="0" w:firstLine="0"/>
                          <w:jc w:val="left"/>
                          <w:rPr>
                            <w:rFonts w:ascii="Courier New"/>
                            <w:sz w:val="16"/>
                          </w:rPr>
                        </w:pPr>
                        <w:r>
                          <w:rPr>
                            <w:rFonts w:ascii="Courier New"/>
                            <w:color w:val="CE9178"/>
                            <w:sz w:val="16"/>
                          </w:rPr>
                          <w:t>#dc2626;"</w:t>
                        </w:r>
                        <w:r>
                          <w:rPr>
                            <w:rFonts w:ascii="Courier New"/>
                            <w:color w:val="808080"/>
                            <w:sz w:val="16"/>
                          </w:rPr>
                          <w:t>&gt;</w:t>
                        </w:r>
                        <w:r>
                          <w:rPr>
                            <w:rFonts w:ascii="Courier New"/>
                            <w:color w:val="808080"/>
                            <w:spacing w:val="73"/>
                            <w:w w:val="150"/>
                            <w:sz w:val="16"/>
                          </w:rPr>
                          <w:t xml:space="preserve"> </w:t>
                        </w: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B93B4E1">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2F2BA39">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A9E72C7">
                        <w:pPr>
                          <w:spacing w:before="47"/>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r>
        <w:rPr>
          <w:b/>
          <w:sz w:val="20"/>
        </w:rPr>
        <mc:AlternateContent>
          <mc:Choice Requires="wpg">
            <w:drawing>
              <wp:anchor distT="0" distB="0" distL="0" distR="0" simplePos="0" relativeHeight="251663360" behindDoc="0" locked="0" layoutInCell="1" allowOverlap="1">
                <wp:simplePos x="0" y="0"/>
                <wp:positionH relativeFrom="page">
                  <wp:posOffset>914400</wp:posOffset>
                </wp:positionH>
                <wp:positionV relativeFrom="page">
                  <wp:posOffset>6459220</wp:posOffset>
                </wp:positionV>
                <wp:extent cx="6106795" cy="1178560"/>
                <wp:effectExtent l="0" t="0" r="0" b="0"/>
                <wp:wrapNone/>
                <wp:docPr id="53" name="Group 53"/>
                <wp:cNvGraphicFramePr/>
                <a:graphic xmlns:a="http://schemas.openxmlformats.org/drawingml/2006/main">
                  <a:graphicData uri="http://schemas.microsoft.com/office/word/2010/wordprocessingGroup">
                    <wpg:wgp>
                      <wpg:cNvGrpSpPr/>
                      <wpg:grpSpPr>
                        <a:xfrm>
                          <a:off x="0" y="0"/>
                          <a:ext cx="6106795" cy="1178560"/>
                          <a:chOff x="0" y="0"/>
                          <a:chExt cx="6106795" cy="1178560"/>
                        </a:xfrm>
                      </wpg:grpSpPr>
                      <wps:wsp>
                        <wps:cNvPr id="54" name="Graphic 54"/>
                        <wps:cNvSpPr/>
                        <wps:spPr>
                          <a:xfrm>
                            <a:off x="0" y="0"/>
                            <a:ext cx="6106795" cy="1178560"/>
                          </a:xfrm>
                          <a:custGeom>
                            <a:avLst/>
                            <a:gdLst/>
                            <a:ahLst/>
                            <a:cxnLst/>
                            <a:rect l="l" t="t" r="r" b="b"/>
                            <a:pathLst>
                              <a:path w="6106795" h="1178560">
                                <a:moveTo>
                                  <a:pt x="6106795" y="0"/>
                                </a:moveTo>
                                <a:lnTo>
                                  <a:pt x="0" y="0"/>
                                </a:lnTo>
                                <a:lnTo>
                                  <a:pt x="0" y="1178559"/>
                                </a:lnTo>
                                <a:lnTo>
                                  <a:pt x="6106795" y="1178559"/>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55" name="Image 55"/>
                          <pic:cNvPicPr/>
                        </pic:nvPicPr>
                        <pic:blipFill>
                          <a:blip r:embed="rId46" cstate="print"/>
                          <a:stretch>
                            <a:fillRect/>
                          </a:stretch>
                        </pic:blipFill>
                        <pic:spPr>
                          <a:xfrm>
                            <a:off x="2070100" y="747712"/>
                            <a:ext cx="127000" cy="127000"/>
                          </a:xfrm>
                          <a:prstGeom prst="rect">
                            <a:avLst/>
                          </a:prstGeom>
                        </pic:spPr>
                      </pic:pic>
                      <wps:wsp>
                        <wps:cNvPr id="56" name="Textbox 56"/>
                        <wps:cNvSpPr txBox="1"/>
                        <wps:spPr>
                          <a:xfrm>
                            <a:off x="0" y="0"/>
                            <a:ext cx="6106795" cy="1178560"/>
                          </a:xfrm>
                          <a:prstGeom prst="rect">
                            <a:avLst/>
                          </a:prstGeom>
                        </wps:spPr>
                        <wps:txbx>
                          <w:txbxContent>
                            <w:p w14:paraId="77BA8F72">
                              <w:pPr>
                                <w:spacing w:before="27"/>
                                <w:ind w:left="1536" w:right="0" w:firstLine="0"/>
                                <w:jc w:val="left"/>
                                <w:rPr>
                                  <w:rFonts w:ascii="Courier New"/>
                                  <w:sz w:val="16"/>
                                </w:rPr>
                              </w:pPr>
                              <w:r>
                                <w:rPr>
                                  <w:rFonts w:ascii="Courier New"/>
                                  <w:color w:val="6A9955"/>
                                  <w:sz w:val="16"/>
                                </w:rPr>
                                <w:t>&lt;!-- Customers Page --</w:t>
                              </w:r>
                              <w:r>
                                <w:rPr>
                                  <w:rFonts w:ascii="Courier New"/>
                                  <w:color w:val="6A9955"/>
                                  <w:spacing w:val="-10"/>
                                  <w:sz w:val="16"/>
                                </w:rPr>
                                <w:t>&gt;</w:t>
                              </w:r>
                            </w:p>
                            <w:p w14:paraId="6AD6F491">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"customersPage"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0990E71B">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header"</w:t>
                              </w:r>
                              <w:r>
                                <w:rPr>
                                  <w:rFonts w:ascii="Courier New"/>
                                  <w:color w:val="808080"/>
                                  <w:spacing w:val="-2"/>
                                  <w:sz w:val="16"/>
                                </w:rPr>
                                <w:t>&gt;</w:t>
                              </w:r>
                            </w:p>
                            <w:p w14:paraId="1C399E8F">
                              <w:pPr>
                                <w:spacing w:before="46"/>
                                <w:ind w:left="2304"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Customer </w:t>
                              </w:r>
                              <w:r>
                                <w:rPr>
                                  <w:rFonts w:ascii="Courier New"/>
                                  <w:color w:val="CCCCCC"/>
                                  <w:spacing w:val="-2"/>
                                  <w:sz w:val="16"/>
                                </w:rPr>
                                <w:t>Management</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6A37CAED">
                              <w:pPr>
                                <w:spacing w:before="47"/>
                                <w:ind w:left="2304" w:right="0" w:firstLine="0"/>
                                <w:jc w:val="left"/>
                                <w:rPr>
                                  <w:rFonts w:ascii="Courier New"/>
                                  <w:sz w:val="16"/>
                                </w:rPr>
                              </w:pPr>
                              <w:r>
                                <w:rPr>
                                  <w:rFonts w:ascii="Courier New"/>
                                  <w:color w:val="808080"/>
                                  <w:sz w:val="16"/>
                                </w:rPr>
                                <w:t>&lt;</w:t>
                              </w:r>
                              <w:r>
                                <w:rPr>
                                  <w:rFonts w:ascii="Courier New"/>
                                  <w:color w:val="569CD6"/>
                                  <w:sz w:val="16"/>
                                </w:rPr>
                                <w:t>button</w:t>
                              </w:r>
                              <w:r>
                                <w:rPr>
                                  <w:rFonts w:ascii="Courier New"/>
                                  <w:color w:val="569CD6"/>
                                  <w:spacing w:val="-2"/>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openCustomerModal</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p>
                            <w:p w14:paraId="7E398A94">
                              <w:pPr>
                                <w:spacing w:before="84"/>
                                <w:ind w:left="2688"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Add </w:t>
                              </w:r>
                              <w:r>
                                <w:rPr>
                                  <w:rFonts w:ascii="Courier New"/>
                                  <w:color w:val="CCCCCC"/>
                                  <w:spacing w:val="-2"/>
                                  <w:sz w:val="16"/>
                                </w:rPr>
                                <w:t>Customer</w:t>
                              </w:r>
                            </w:p>
                            <w:p w14:paraId="6109EC76">
                              <w:pPr>
                                <w:spacing w:before="42"/>
                                <w:ind w:left="2304"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130CD760">
                              <w:pPr>
                                <w:spacing w:before="46"/>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508.6pt;height:92.8pt;width:480.85pt;mso-position-horizontal-relative:page;mso-position-vertical-relative:page;z-index:251663360;mso-width-relative:page;mso-height-relative:page;" coordsize="6106795,1178560" o:gfxdata="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">
                <o:lock v:ext="edit" aspectratio="f"/>
                <v:shape id="Graphic 54" o:spid="_x0000_s1026" o:spt="100" style="position:absolute;left:0;top:0;height:1178560;width:6106795;" fillcolor="#1F1F1F" filled="t" stroked="f" coordsize="6106795,1178560" o:gfxdata="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AqBrsAAADb&#10;AAAADwAAAAAAAAABACAAAAAiAAAAZHJzL2Rvd25yZXYueG1sUEsBAhQAFAAAAAgAh07iQDMvBZ47&#10;AAAAOQAAABAAAAAAAAAAAQAgAAAACgEAAGRycy9zaGFwZXhtbC54bWxQSwUGAAAAAAYABgBbAQAA&#10;tAMAAAAA&#10;" path="m6106795,0l0,0,0,1178559,6106795,1178559,6106795,0xe">
                  <v:fill on="t" focussize="0,0"/>
                  <v:stroke on="f"/>
                  <v:imagedata o:title=""/>
                  <o:lock v:ext="edit" aspectratio="f"/>
                  <v:textbox inset="0mm,0mm,0mm,0mm"/>
                </v:shape>
                <v:shape id="Image 55" o:spid="_x0000_s1026" o:spt="75" type="#_x0000_t75" style="position:absolute;left:2070100;top:747712;height:127000;width:127000;" filled="f" o:preferrelative="t" stroked="f" coordsize="21600,21600" o:gfxdata="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xUafvQAA&#10;ANsAAAAPAAAAAAAAAAEAIAAAACIAAABkcnMvZG93bnJldi54bWxQSwECFAAUAAAACACHTuJAMy8F&#10;njsAAAA5AAAAEAAAAAAAAAABACAAAAAMAQAAZHJzL3NoYXBleG1sLnhtbFBLBQYAAAAABgAGAFsB&#10;AAC2AwAAAAA=&#10;">
                  <v:fill on="f" focussize="0,0"/>
                  <v:stroke on="f"/>
                  <v:imagedata r:id="rId46" o:title=""/>
                  <o:lock v:ext="edit" aspectratio="f"/>
                </v:shape>
                <v:shape id="Textbox 56" o:spid="_x0000_s1026" o:spt="202" type="#_x0000_t202" style="position:absolute;left:0;top:0;height:1178560;width:6106795;" filled="f" stroked="f" coordsize="21600,21600" o:gfxdata="UEsDBAoAAAAAAIdO4kAAAAAAAAAAAAAAAAAEAAAAZHJzL1BLAwQUAAAACACHTuJAfMV1l70AAADb&#10;AAAADwAAAGRycy9kb3ducmV2LnhtbEWPQWsCMRSE7wX/Q3hCbzWx0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xXW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BA8F72">
                        <w:pPr>
                          <w:spacing w:before="27"/>
                          <w:ind w:left="1536" w:right="0" w:firstLine="0"/>
                          <w:jc w:val="left"/>
                          <w:rPr>
                            <w:rFonts w:ascii="Courier New"/>
                            <w:sz w:val="16"/>
                          </w:rPr>
                        </w:pPr>
                        <w:r>
                          <w:rPr>
                            <w:rFonts w:ascii="Courier New"/>
                            <w:color w:val="6A9955"/>
                            <w:sz w:val="16"/>
                          </w:rPr>
                          <w:t>&lt;!-- Customers Page --</w:t>
                        </w:r>
                        <w:r>
                          <w:rPr>
                            <w:rFonts w:ascii="Courier New"/>
                            <w:color w:val="6A9955"/>
                            <w:spacing w:val="-10"/>
                            <w:sz w:val="16"/>
                          </w:rPr>
                          <w:t>&gt;</w:t>
                        </w:r>
                      </w:p>
                      <w:p w14:paraId="6AD6F491">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"customersPage"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0990E71B">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header"</w:t>
                        </w:r>
                        <w:r>
                          <w:rPr>
                            <w:rFonts w:ascii="Courier New"/>
                            <w:color w:val="808080"/>
                            <w:spacing w:val="-2"/>
                            <w:sz w:val="16"/>
                          </w:rPr>
                          <w:t>&gt;</w:t>
                        </w:r>
                      </w:p>
                      <w:p w14:paraId="1C399E8F">
                        <w:pPr>
                          <w:spacing w:before="46"/>
                          <w:ind w:left="2304"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Customer </w:t>
                        </w:r>
                        <w:r>
                          <w:rPr>
                            <w:rFonts w:ascii="Courier New"/>
                            <w:color w:val="CCCCCC"/>
                            <w:spacing w:val="-2"/>
                            <w:sz w:val="16"/>
                          </w:rPr>
                          <w:t>Management</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6A37CAED">
                        <w:pPr>
                          <w:spacing w:before="47"/>
                          <w:ind w:left="2304" w:right="0" w:firstLine="0"/>
                          <w:jc w:val="left"/>
                          <w:rPr>
                            <w:rFonts w:ascii="Courier New"/>
                            <w:sz w:val="16"/>
                          </w:rPr>
                        </w:pPr>
                        <w:r>
                          <w:rPr>
                            <w:rFonts w:ascii="Courier New"/>
                            <w:color w:val="808080"/>
                            <w:sz w:val="16"/>
                          </w:rPr>
                          <w:t>&lt;</w:t>
                        </w:r>
                        <w:r>
                          <w:rPr>
                            <w:rFonts w:ascii="Courier New"/>
                            <w:color w:val="569CD6"/>
                            <w:sz w:val="16"/>
                          </w:rPr>
                          <w:t>button</w:t>
                        </w:r>
                        <w:r>
                          <w:rPr>
                            <w:rFonts w:ascii="Courier New"/>
                            <w:color w:val="569CD6"/>
                            <w:spacing w:val="-2"/>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openCustomerModal</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p>
                      <w:p w14:paraId="7E398A94">
                        <w:pPr>
                          <w:spacing w:before="84"/>
                          <w:ind w:left="2688"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Add </w:t>
                        </w:r>
                        <w:r>
                          <w:rPr>
                            <w:rFonts w:ascii="Courier New"/>
                            <w:color w:val="CCCCCC"/>
                            <w:spacing w:val="-2"/>
                            <w:sz w:val="16"/>
                          </w:rPr>
                          <w:t>Customer</w:t>
                        </w:r>
                      </w:p>
                      <w:p w14:paraId="6109EC76">
                        <w:pPr>
                          <w:spacing w:before="42"/>
                          <w:ind w:left="2304"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130CD760">
                        <w:pPr>
                          <w:spacing w:before="46"/>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p>
    <w:p w14:paraId="733934F3">
      <w:pPr>
        <w:pStyle w:val="7"/>
        <w:ind w:left="9853"/>
        <w:rPr>
          <w:sz w:val="20"/>
        </w:rPr>
      </w:pPr>
      <w:r>
        <w:rPr>
          <w:sz w:val="20"/>
        </w:rPr>
        <w:drawing>
          <wp:inline distT="0" distB="0" distL="0" distR="0">
            <wp:extent cx="574675" cy="43370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1" cstate="print"/>
                    <a:stretch>
                      <a:fillRect/>
                    </a:stretch>
                  </pic:blipFill>
                  <pic:spPr>
                    <a:xfrm>
                      <a:off x="0" y="0"/>
                      <a:ext cx="574863" cy="433958"/>
                    </a:xfrm>
                    <a:prstGeom prst="rect">
                      <a:avLst/>
                    </a:prstGeom>
                  </pic:spPr>
                </pic:pic>
              </a:graphicData>
            </a:graphic>
          </wp:inline>
        </w:drawing>
      </w:r>
    </w:p>
    <w:p w14:paraId="37269099">
      <w:pPr>
        <w:pStyle w:val="7"/>
        <w:rPr>
          <w:b/>
          <w:sz w:val="20"/>
        </w:rPr>
      </w:pPr>
    </w:p>
    <w:p w14:paraId="1983A29F">
      <w:pPr>
        <w:pStyle w:val="7"/>
        <w:rPr>
          <w:b/>
          <w:sz w:val="20"/>
        </w:rPr>
      </w:pPr>
    </w:p>
    <w:p w14:paraId="6941559B">
      <w:pPr>
        <w:pStyle w:val="7"/>
        <w:rPr>
          <w:b/>
          <w:sz w:val="20"/>
        </w:rPr>
      </w:pPr>
    </w:p>
    <w:p w14:paraId="7348EFBB">
      <w:pPr>
        <w:pStyle w:val="7"/>
        <w:rPr>
          <w:b/>
          <w:sz w:val="20"/>
        </w:rPr>
      </w:pPr>
    </w:p>
    <w:p w14:paraId="099121B5">
      <w:pPr>
        <w:pStyle w:val="7"/>
        <w:rPr>
          <w:b/>
          <w:sz w:val="20"/>
        </w:rPr>
      </w:pPr>
    </w:p>
    <w:p w14:paraId="7BE7110A">
      <w:pPr>
        <w:pStyle w:val="7"/>
        <w:rPr>
          <w:b/>
          <w:sz w:val="20"/>
        </w:rPr>
      </w:pPr>
    </w:p>
    <w:p w14:paraId="47106BBE">
      <w:pPr>
        <w:pStyle w:val="7"/>
        <w:rPr>
          <w:b/>
          <w:sz w:val="20"/>
        </w:rPr>
      </w:pPr>
    </w:p>
    <w:p w14:paraId="3B1521D7">
      <w:pPr>
        <w:pStyle w:val="7"/>
        <w:spacing w:before="12"/>
        <w:rPr>
          <w:b/>
          <w:sz w:val="20"/>
        </w:rPr>
      </w:pPr>
      <w:r>
        <w:rPr>
          <w:b/>
          <w:sz w:val="20"/>
        </w:rPr>
        <mc:AlternateContent>
          <mc:Choice Requires="wps">
            <w:drawing>
              <wp:anchor distT="0" distB="0" distL="0" distR="0" simplePos="0" relativeHeight="251684864" behindDoc="1" locked="0" layoutInCell="1" allowOverlap="1">
                <wp:simplePos x="0" y="0"/>
                <wp:positionH relativeFrom="page">
                  <wp:posOffset>914400</wp:posOffset>
                </wp:positionH>
                <wp:positionV relativeFrom="paragraph">
                  <wp:posOffset>168910</wp:posOffset>
                </wp:positionV>
                <wp:extent cx="6106795" cy="1592580"/>
                <wp:effectExtent l="0" t="0" r="0" b="0"/>
                <wp:wrapTopAndBottom/>
                <wp:docPr id="58" name="Textbox 58"/>
                <wp:cNvGraphicFramePr/>
                <a:graphic xmlns:a="http://schemas.openxmlformats.org/drawingml/2006/main">
                  <a:graphicData uri="http://schemas.microsoft.com/office/word/2010/wordprocessingShape">
                    <wps:wsp>
                      <wps:cNvSpPr txBox="1"/>
                      <wps:spPr>
                        <a:xfrm>
                          <a:off x="0" y="0"/>
                          <a:ext cx="6106795" cy="1592580"/>
                        </a:xfrm>
                        <a:prstGeom prst="rect">
                          <a:avLst/>
                        </a:prstGeom>
                        <a:solidFill>
                          <a:srgbClr val="1F1F1F"/>
                        </a:solidFill>
                      </wps:spPr>
                      <wps:txbx>
                        <w:txbxContent>
                          <w:p w14:paraId="0EC14A1E">
                            <w:pPr>
                              <w:spacing w:before="27"/>
                              <w:ind w:left="1920" w:right="0" w:firstLine="0"/>
                              <w:jc w:val="left"/>
                              <w:rPr>
                                <w:rFonts w:ascii="Courier New"/>
                                <w:color w:val="000000"/>
                                <w:sz w:val="16"/>
                              </w:rPr>
                            </w:pPr>
                            <w:r>
                              <w:rPr>
                                <w:rFonts w:ascii="Courier New"/>
                                <w:color w:val="6A9955"/>
                                <w:sz w:val="16"/>
                              </w:rPr>
                              <w:t>&lt;!-- Charts --</w:t>
                            </w:r>
                            <w:r>
                              <w:rPr>
                                <w:rFonts w:ascii="Courier New"/>
                                <w:color w:val="6A9955"/>
                                <w:spacing w:val="-10"/>
                                <w:sz w:val="16"/>
                              </w:rPr>
                              <w:t>&gt;</w:t>
                            </w:r>
                          </w:p>
                          <w:p w14:paraId="400775F7">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"charts-</w:t>
                            </w:r>
                            <w:r>
                              <w:rPr>
                                <w:rFonts w:ascii="Courier New"/>
                                <w:color w:val="CE9178"/>
                                <w:spacing w:val="-2"/>
                                <w:sz w:val="16"/>
                              </w:rPr>
                              <w:t>grid"</w:t>
                            </w:r>
                            <w:r>
                              <w:rPr>
                                <w:rFonts w:ascii="Courier New"/>
                                <w:color w:val="808080"/>
                                <w:spacing w:val="-2"/>
                                <w:sz w:val="16"/>
                              </w:rPr>
                              <w:t>&gt;</w:t>
                            </w:r>
                          </w:p>
                          <w:p w14:paraId="140E579E">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24215C9A">
                            <w:pPr>
                              <w:spacing w:before="46"/>
                              <w:ind w:left="2688"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Network </w:t>
                            </w:r>
                            <w:r>
                              <w:rPr>
                                <w:rFonts w:ascii="Courier New"/>
                                <w:color w:val="CCCCCC"/>
                                <w:spacing w:val="-2"/>
                                <w:sz w:val="16"/>
                              </w:rPr>
                              <w:t>Performance</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65C4E45F">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canvas</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"networkChart"</w:t>
                            </w:r>
                            <w:r>
                              <w:rPr>
                                <w:rFonts w:ascii="Courier New"/>
                                <w:color w:val="808080"/>
                                <w:spacing w:val="-2"/>
                                <w:sz w:val="16"/>
                              </w:rPr>
                              <w:t>&gt;&lt;/</w:t>
                            </w:r>
                            <w:r>
                              <w:rPr>
                                <w:rFonts w:ascii="Courier New"/>
                                <w:color w:val="569CD6"/>
                                <w:spacing w:val="-2"/>
                                <w:sz w:val="16"/>
                              </w:rPr>
                              <w:t>canvas</w:t>
                            </w:r>
                            <w:r>
                              <w:rPr>
                                <w:rFonts w:ascii="Courier New"/>
                                <w:color w:val="808080"/>
                                <w:spacing w:val="-2"/>
                                <w:sz w:val="16"/>
                              </w:rPr>
                              <w:t>&gt;</w:t>
                            </w:r>
                          </w:p>
                          <w:p w14:paraId="1F11D184">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33F46A0">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0ED7E630">
                            <w:pPr>
                              <w:spacing w:before="46"/>
                              <w:ind w:left="2688"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Monthly </w:t>
                            </w:r>
                            <w:r>
                              <w:rPr>
                                <w:rFonts w:ascii="Courier New"/>
                                <w:color w:val="CCCCCC"/>
                                <w:spacing w:val="-2"/>
                                <w:sz w:val="16"/>
                              </w:rPr>
                              <w:t>Revenue</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4DE7B4BE">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canvas</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"revenueChart"</w:t>
                            </w:r>
                            <w:r>
                              <w:rPr>
                                <w:rFonts w:ascii="Courier New"/>
                                <w:color w:val="808080"/>
                                <w:spacing w:val="-2"/>
                                <w:sz w:val="16"/>
                              </w:rPr>
                              <w:t>&gt;&lt;/</w:t>
                            </w:r>
                            <w:r>
                              <w:rPr>
                                <w:rFonts w:ascii="Courier New"/>
                                <w:color w:val="569CD6"/>
                                <w:spacing w:val="-2"/>
                                <w:sz w:val="16"/>
                              </w:rPr>
                              <w:t>canvas</w:t>
                            </w:r>
                            <w:r>
                              <w:rPr>
                                <w:rFonts w:ascii="Courier New"/>
                                <w:color w:val="808080"/>
                                <w:spacing w:val="-2"/>
                                <w:sz w:val="16"/>
                              </w:rPr>
                              <w:t>&gt;</w:t>
                            </w:r>
                          </w:p>
                          <w:p w14:paraId="0767525C">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425BB24">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58" o:spid="_x0000_s1026" o:spt="202" type="#_x0000_t202" style="position:absolute;left:0pt;margin-left:72pt;margin-top:13.3pt;height:125.4pt;width:480.85pt;mso-position-horizontal-relative:page;mso-wrap-distance-bottom:0pt;mso-wrap-distance-top:0pt;z-index:-251631616;mso-width-relative:page;mso-height-relative:page;" fillcolor="#1F1F1F" filled="t" stroked="f" coordsize="21600,21600" o:gfxdata="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a7BRk9oAAAALAQAADwAAAAAAAAABACAA&#10;AAAiAAAAZHJzL2Rvd25yZXYueG1sUEsBAhQAFAAAAAgAh07iQJO9UVTSAQAAqwMAAA4AAAAAAAAA&#10;AQAgAAAAKQEAAGRycy9lMm9Eb2MueG1sUEsFBgAAAAAGAAYAWQEAAG0FAAAAAA==&#10;">
                <v:fill on="t" focussize="0,0"/>
                <v:stroke on="f"/>
                <v:imagedata o:title=""/>
                <o:lock v:ext="edit" aspectratio="f"/>
                <v:textbox inset="0mm,0mm,0mm,0mm">
                  <w:txbxContent>
                    <w:p w14:paraId="0EC14A1E">
                      <w:pPr>
                        <w:spacing w:before="27"/>
                        <w:ind w:left="1920" w:right="0" w:firstLine="0"/>
                        <w:jc w:val="left"/>
                        <w:rPr>
                          <w:rFonts w:ascii="Courier New"/>
                          <w:color w:val="000000"/>
                          <w:sz w:val="16"/>
                        </w:rPr>
                      </w:pPr>
                      <w:r>
                        <w:rPr>
                          <w:rFonts w:ascii="Courier New"/>
                          <w:color w:val="6A9955"/>
                          <w:sz w:val="16"/>
                        </w:rPr>
                        <w:t>&lt;!-- Charts --</w:t>
                      </w:r>
                      <w:r>
                        <w:rPr>
                          <w:rFonts w:ascii="Courier New"/>
                          <w:color w:val="6A9955"/>
                          <w:spacing w:val="-10"/>
                          <w:sz w:val="16"/>
                        </w:rPr>
                        <w:t>&gt;</w:t>
                      </w:r>
                    </w:p>
                    <w:p w14:paraId="400775F7">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"charts-</w:t>
                      </w:r>
                      <w:r>
                        <w:rPr>
                          <w:rFonts w:ascii="Courier New"/>
                          <w:color w:val="CE9178"/>
                          <w:spacing w:val="-2"/>
                          <w:sz w:val="16"/>
                        </w:rPr>
                        <w:t>grid"</w:t>
                      </w:r>
                      <w:r>
                        <w:rPr>
                          <w:rFonts w:ascii="Courier New"/>
                          <w:color w:val="808080"/>
                          <w:spacing w:val="-2"/>
                          <w:sz w:val="16"/>
                        </w:rPr>
                        <w:t>&gt;</w:t>
                      </w:r>
                    </w:p>
                    <w:p w14:paraId="140E579E">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24215C9A">
                      <w:pPr>
                        <w:spacing w:before="46"/>
                        <w:ind w:left="2688"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Network </w:t>
                      </w:r>
                      <w:r>
                        <w:rPr>
                          <w:rFonts w:ascii="Courier New"/>
                          <w:color w:val="CCCCCC"/>
                          <w:spacing w:val="-2"/>
                          <w:sz w:val="16"/>
                        </w:rPr>
                        <w:t>Performance</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65C4E45F">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canvas</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"networkChart"</w:t>
                      </w:r>
                      <w:r>
                        <w:rPr>
                          <w:rFonts w:ascii="Courier New"/>
                          <w:color w:val="808080"/>
                          <w:spacing w:val="-2"/>
                          <w:sz w:val="16"/>
                        </w:rPr>
                        <w:t>&gt;&lt;/</w:t>
                      </w:r>
                      <w:r>
                        <w:rPr>
                          <w:rFonts w:ascii="Courier New"/>
                          <w:color w:val="569CD6"/>
                          <w:spacing w:val="-2"/>
                          <w:sz w:val="16"/>
                        </w:rPr>
                        <w:t>canvas</w:t>
                      </w:r>
                      <w:r>
                        <w:rPr>
                          <w:rFonts w:ascii="Courier New"/>
                          <w:color w:val="808080"/>
                          <w:spacing w:val="-2"/>
                          <w:sz w:val="16"/>
                        </w:rPr>
                        <w:t>&gt;</w:t>
                      </w:r>
                    </w:p>
                    <w:p w14:paraId="1F11D184">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33F46A0">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0ED7E630">
                      <w:pPr>
                        <w:spacing w:before="46"/>
                        <w:ind w:left="2688"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Monthly </w:t>
                      </w:r>
                      <w:r>
                        <w:rPr>
                          <w:rFonts w:ascii="Courier New"/>
                          <w:color w:val="CCCCCC"/>
                          <w:spacing w:val="-2"/>
                          <w:sz w:val="16"/>
                        </w:rPr>
                        <w:t>Revenue</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4DE7B4BE">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canvas</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"revenueChart"</w:t>
                      </w:r>
                      <w:r>
                        <w:rPr>
                          <w:rFonts w:ascii="Courier New"/>
                          <w:color w:val="808080"/>
                          <w:spacing w:val="-2"/>
                          <w:sz w:val="16"/>
                        </w:rPr>
                        <w:t>&gt;&lt;/</w:t>
                      </w:r>
                      <w:r>
                        <w:rPr>
                          <w:rFonts w:ascii="Courier New"/>
                          <w:color w:val="569CD6"/>
                          <w:spacing w:val="-2"/>
                          <w:sz w:val="16"/>
                        </w:rPr>
                        <w:t>canvas</w:t>
                      </w:r>
                      <w:r>
                        <w:rPr>
                          <w:rFonts w:ascii="Courier New"/>
                          <w:color w:val="808080"/>
                          <w:spacing w:val="-2"/>
                          <w:sz w:val="16"/>
                        </w:rPr>
                        <w:t>&gt;</w:t>
                      </w:r>
                    </w:p>
                    <w:p w14:paraId="0767525C">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425BB24">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topAndBottom"/>
              </v:shape>
            </w:pict>
          </mc:Fallback>
        </mc:AlternateContent>
      </w:r>
      <w:r>
        <w:rPr>
          <w:b/>
          <w:sz w:val="20"/>
        </w:rPr>
        <mc:AlternateContent>
          <mc:Choice Requires="wps">
            <w:drawing>
              <wp:anchor distT="0" distB="0" distL="0" distR="0" simplePos="0" relativeHeight="251684864" behindDoc="1" locked="0" layoutInCell="1" allowOverlap="1">
                <wp:simplePos x="0" y="0"/>
                <wp:positionH relativeFrom="page">
                  <wp:posOffset>914400</wp:posOffset>
                </wp:positionH>
                <wp:positionV relativeFrom="paragraph">
                  <wp:posOffset>1913890</wp:posOffset>
                </wp:positionV>
                <wp:extent cx="6106795" cy="2750820"/>
                <wp:effectExtent l="0" t="0" r="0" b="0"/>
                <wp:wrapTopAndBottom/>
                <wp:docPr id="59" name="Textbox 59"/>
                <wp:cNvGraphicFramePr/>
                <a:graphic xmlns:a="http://schemas.openxmlformats.org/drawingml/2006/main">
                  <a:graphicData uri="http://schemas.microsoft.com/office/word/2010/wordprocessingShape">
                    <wps:wsp>
                      <wps:cNvSpPr txBox="1"/>
                      <wps:spPr>
                        <a:xfrm>
                          <a:off x="0" y="0"/>
                          <a:ext cx="6106795" cy="2750820"/>
                        </a:xfrm>
                        <a:prstGeom prst="rect">
                          <a:avLst/>
                        </a:prstGeom>
                        <a:solidFill>
                          <a:srgbClr val="1F1F1F"/>
                        </a:solidFill>
                      </wps:spPr>
                      <wps:txbx>
                        <w:txbxContent>
                          <w:p w14:paraId="3B2B6C58">
                            <w:pPr>
                              <w:spacing w:before="27"/>
                              <w:ind w:left="1920" w:right="0" w:firstLine="0"/>
                              <w:jc w:val="left"/>
                              <w:rPr>
                                <w:rFonts w:ascii="Courier New"/>
                                <w:color w:val="000000"/>
                                <w:sz w:val="16"/>
                              </w:rPr>
                            </w:pPr>
                            <w:r>
                              <w:rPr>
                                <w:rFonts w:ascii="Courier New"/>
                                <w:color w:val="6A9955"/>
                                <w:sz w:val="16"/>
                              </w:rPr>
                              <w:t>&lt;!-- Recent Tickets --</w:t>
                            </w:r>
                            <w:r>
                              <w:rPr>
                                <w:rFonts w:ascii="Courier New"/>
                                <w:color w:val="6A9955"/>
                                <w:spacing w:val="-10"/>
                                <w:sz w:val="16"/>
                              </w:rPr>
                              <w:t>&gt;</w:t>
                            </w:r>
                          </w:p>
                          <w:p w14:paraId="30D447B8">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4E9BB8CB">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Recent </w:t>
                            </w:r>
                            <w:r>
                              <w:rPr>
                                <w:rFonts w:ascii="Courier New"/>
                                <w:color w:val="CCCCCC"/>
                                <w:spacing w:val="-2"/>
                                <w:sz w:val="16"/>
                              </w:rPr>
                              <w:t>Tickets</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047288BE">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7249E7DB">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017182AD">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3A68AF9F">
                            <w:pPr>
                              <w:spacing w:before="47"/>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618DED63">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B318366">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1A0986F">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Subject</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41374B9">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Priority</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E549B71">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7A391D37">
                            <w:pPr>
                              <w:spacing w:before="47"/>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65C9FD1A">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2BA66827">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"recentTicketsTable"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66891CAA">
                            <w:pPr>
                              <w:spacing w:before="46"/>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1651B0E4">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4979F0C">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EFF830D">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59" o:spid="_x0000_s1026" o:spt="202" type="#_x0000_t202" style="position:absolute;left:0pt;margin-left:72pt;margin-top:150.7pt;height:216.6pt;width:480.85pt;mso-position-horizontal-relative:page;mso-wrap-distance-bottom:0pt;mso-wrap-distance-top:0pt;z-index:-251631616;mso-width-relative:page;mso-height-relative:page;" fillcolor="#1F1F1F" filled="t" stroked="f" coordsize="21600,21600" o:gfxdata="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rtwtFtoAAAAMAQAADwAAAAAAAAABACAA&#10;AAAiAAAAZHJzL2Rvd25yZXYueG1sUEsBAhQAFAAAAAgAh07iQNUGSfPSAQAAqwMAAA4AAAAAAAAA&#10;AQAgAAAAKQEAAGRycy9lMm9Eb2MueG1sUEsFBgAAAAAGAAYAWQEAAG0FAAAAAA==&#10;">
                <v:fill on="t" focussize="0,0"/>
                <v:stroke on="f"/>
                <v:imagedata o:title=""/>
                <o:lock v:ext="edit" aspectratio="f"/>
                <v:textbox inset="0mm,0mm,0mm,0mm">
                  <w:txbxContent>
                    <w:p w14:paraId="3B2B6C58">
                      <w:pPr>
                        <w:spacing w:before="27"/>
                        <w:ind w:left="1920" w:right="0" w:firstLine="0"/>
                        <w:jc w:val="left"/>
                        <w:rPr>
                          <w:rFonts w:ascii="Courier New"/>
                          <w:color w:val="000000"/>
                          <w:sz w:val="16"/>
                        </w:rPr>
                      </w:pPr>
                      <w:r>
                        <w:rPr>
                          <w:rFonts w:ascii="Courier New"/>
                          <w:color w:val="6A9955"/>
                          <w:sz w:val="16"/>
                        </w:rPr>
                        <w:t>&lt;!-- Recent Tickets --</w:t>
                      </w:r>
                      <w:r>
                        <w:rPr>
                          <w:rFonts w:ascii="Courier New"/>
                          <w:color w:val="6A9955"/>
                          <w:spacing w:val="-10"/>
                          <w:sz w:val="16"/>
                        </w:rPr>
                        <w:t>&gt;</w:t>
                      </w:r>
                    </w:p>
                    <w:p w14:paraId="30D447B8">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4E9BB8CB">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Recent </w:t>
                      </w:r>
                      <w:r>
                        <w:rPr>
                          <w:rFonts w:ascii="Courier New"/>
                          <w:color w:val="CCCCCC"/>
                          <w:spacing w:val="-2"/>
                          <w:sz w:val="16"/>
                        </w:rPr>
                        <w:t>Tickets</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047288BE">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7249E7DB">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017182AD">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3A68AF9F">
                      <w:pPr>
                        <w:spacing w:before="47"/>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618DED63">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B318366">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1A0986F">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Subject</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41374B9">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Priority</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E549B71">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7A391D37">
                      <w:pPr>
                        <w:spacing w:before="47"/>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65C9FD1A">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2BA66827">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"recentTicketsTable"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66891CAA">
                      <w:pPr>
                        <w:spacing w:before="46"/>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1651B0E4">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4979F0C">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EFF830D">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topAndBottom"/>
              </v:shape>
            </w:pict>
          </mc:Fallback>
        </mc:AlternateContent>
      </w:r>
    </w:p>
    <w:p w14:paraId="36944A04">
      <w:pPr>
        <w:pStyle w:val="7"/>
        <w:spacing w:before="9"/>
        <w:rPr>
          <w:b/>
          <w:sz w:val="18"/>
        </w:rPr>
      </w:pPr>
    </w:p>
    <w:p w14:paraId="4A6E91FE">
      <w:pPr>
        <w:pStyle w:val="7"/>
        <w:rPr>
          <w:b/>
          <w:sz w:val="20"/>
        </w:rPr>
      </w:pPr>
    </w:p>
    <w:p w14:paraId="1FEE8592">
      <w:pPr>
        <w:pStyle w:val="7"/>
        <w:rPr>
          <w:b/>
          <w:sz w:val="20"/>
        </w:rPr>
      </w:pPr>
    </w:p>
    <w:p w14:paraId="240B6F96">
      <w:pPr>
        <w:pStyle w:val="7"/>
        <w:rPr>
          <w:b/>
          <w:sz w:val="20"/>
        </w:rPr>
      </w:pPr>
    </w:p>
    <w:p w14:paraId="48EF1C00">
      <w:pPr>
        <w:pStyle w:val="7"/>
        <w:rPr>
          <w:b/>
          <w:sz w:val="20"/>
        </w:rPr>
      </w:pPr>
    </w:p>
    <w:p w14:paraId="20DF2E11">
      <w:pPr>
        <w:pStyle w:val="7"/>
        <w:rPr>
          <w:b/>
          <w:sz w:val="20"/>
        </w:rPr>
      </w:pPr>
    </w:p>
    <w:p w14:paraId="2ADB628B">
      <w:pPr>
        <w:pStyle w:val="7"/>
        <w:rPr>
          <w:b/>
          <w:sz w:val="20"/>
        </w:rPr>
      </w:pPr>
    </w:p>
    <w:p w14:paraId="27387127">
      <w:pPr>
        <w:pStyle w:val="7"/>
        <w:rPr>
          <w:b/>
          <w:sz w:val="20"/>
        </w:rPr>
      </w:pPr>
    </w:p>
    <w:p w14:paraId="51FFFEC1">
      <w:pPr>
        <w:pStyle w:val="7"/>
        <w:rPr>
          <w:b/>
          <w:sz w:val="20"/>
        </w:rPr>
      </w:pPr>
    </w:p>
    <w:p w14:paraId="5FDB217E">
      <w:pPr>
        <w:pStyle w:val="7"/>
        <w:rPr>
          <w:b/>
          <w:sz w:val="20"/>
        </w:rPr>
      </w:pPr>
    </w:p>
    <w:p w14:paraId="4D8503F2">
      <w:pPr>
        <w:pStyle w:val="7"/>
        <w:spacing w:before="12"/>
        <w:rPr>
          <w:b/>
          <w:sz w:val="20"/>
        </w:rPr>
      </w:pPr>
      <w:r>
        <w:rPr>
          <w:b/>
          <w:sz w:val="20"/>
        </w:rPr>
        <mc:AlternateContent>
          <mc:Choice Requires="wps">
            <w:drawing>
              <wp:anchor distT="0" distB="0" distL="0" distR="0" simplePos="0" relativeHeight="251685888" behindDoc="1" locked="0" layoutInCell="1" allowOverlap="1">
                <wp:simplePos x="0" y="0"/>
                <wp:positionH relativeFrom="page">
                  <wp:posOffset>914400</wp:posOffset>
                </wp:positionH>
                <wp:positionV relativeFrom="paragraph">
                  <wp:posOffset>168910</wp:posOffset>
                </wp:positionV>
                <wp:extent cx="6106795" cy="1013460"/>
                <wp:effectExtent l="0" t="0" r="0" b="0"/>
                <wp:wrapTopAndBottom/>
                <wp:docPr id="60" name="Textbox 60"/>
                <wp:cNvGraphicFramePr/>
                <a:graphic xmlns:a="http://schemas.openxmlformats.org/drawingml/2006/main">
                  <a:graphicData uri="http://schemas.microsoft.com/office/word/2010/wordprocessingShape">
                    <wps:wsp>
                      <wps:cNvSpPr txBox="1"/>
                      <wps:spPr>
                        <a:xfrm>
                          <a:off x="0" y="0"/>
                          <a:ext cx="6106795" cy="1013460"/>
                        </a:xfrm>
                        <a:prstGeom prst="rect">
                          <a:avLst/>
                        </a:prstGeom>
                        <a:solidFill>
                          <a:srgbClr val="1F1F1F"/>
                        </a:solidFill>
                      </wps:spPr>
                      <wps:txbx>
                        <w:txbxContent>
                          <w:p w14:paraId="32E0944A">
                            <w:pPr>
                              <w:spacing w:before="27"/>
                              <w:ind w:left="1920" w:right="0" w:firstLine="0"/>
                              <w:jc w:val="left"/>
                              <w:rPr>
                                <w:rFonts w:ascii="Courier New"/>
                                <w:color w:val="000000"/>
                                <w:sz w:val="16"/>
                              </w:rPr>
                            </w:pPr>
                            <w:r>
                              <w:rPr>
                                <w:rFonts w:ascii="Courier New"/>
                                <w:color w:val="6A9955"/>
                                <w:sz w:val="16"/>
                              </w:rPr>
                              <w:t>&lt;!-- Search --</w:t>
                            </w:r>
                            <w:r>
                              <w:rPr>
                                <w:rFonts w:ascii="Courier New"/>
                                <w:color w:val="6A9955"/>
                                <w:spacing w:val="-10"/>
                                <w:sz w:val="16"/>
                              </w:rPr>
                              <w:t>&gt;</w:t>
                            </w:r>
                          </w:p>
                          <w:p w14:paraId="2A10E1AE">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62762FD">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"search-</w:t>
                            </w:r>
                            <w:r>
                              <w:rPr>
                                <w:rFonts w:ascii="Courier New"/>
                                <w:color w:val="CE9178"/>
                                <w:spacing w:val="-2"/>
                                <w:sz w:val="16"/>
                              </w:rPr>
                              <w:t>container"</w:t>
                            </w:r>
                            <w:r>
                              <w:rPr>
                                <w:rFonts w:ascii="Courier New"/>
                                <w:color w:val="808080"/>
                                <w:spacing w:val="-2"/>
                                <w:sz w:val="16"/>
                              </w:rPr>
                              <w:t>&gt;</w:t>
                            </w:r>
                          </w:p>
                          <w:p w14:paraId="4930E3A0">
                            <w:pPr>
                              <w:spacing w:before="46" w:line="302" w:lineRule="auto"/>
                              <w:ind w:left="0" w:right="0" w:firstLine="2688"/>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"text"</w:t>
                            </w:r>
                            <w:r>
                              <w:rPr>
                                <w:rFonts w:ascii="Courier New"/>
                                <w:color w:val="CE9178"/>
                                <w:spacing w:val="-13"/>
                                <w:sz w:val="16"/>
                              </w:rPr>
                              <w:t xml:space="preserve"> </w:t>
                            </w:r>
                            <w:r>
                              <w:rPr>
                                <w:rFonts w:ascii="Courier New"/>
                                <w:color w:val="9CDCFE"/>
                                <w:sz w:val="16"/>
                              </w:rPr>
                              <w:t>id</w:t>
                            </w:r>
                            <w:r>
                              <w:rPr>
                                <w:rFonts w:ascii="Courier New"/>
                                <w:color w:val="CCCCCC"/>
                                <w:sz w:val="16"/>
                              </w:rPr>
                              <w:t>=</w:t>
                            </w:r>
                            <w:r>
                              <w:rPr>
                                <w:rFonts w:ascii="Courier New"/>
                                <w:color w:val="CE9178"/>
                                <w:sz w:val="16"/>
                              </w:rPr>
                              <w:t>"customerSearch"</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z w:val="16"/>
                              </w:rPr>
                              <w:t>placeholder</w:t>
                            </w:r>
                            <w:r>
                              <w:rPr>
                                <w:rFonts w:ascii="Courier New"/>
                                <w:color w:val="CCCCCC"/>
                                <w:sz w:val="16"/>
                              </w:rPr>
                              <w:t>=</w:t>
                            </w:r>
                            <w:r>
                              <w:rPr>
                                <w:rFonts w:ascii="Courier New"/>
                                <w:color w:val="CE9178"/>
                                <w:sz w:val="16"/>
                              </w:rPr>
                              <w:t xml:space="preserve">"Search customers by name, email, or ID..." </w:t>
                            </w:r>
                            <w:r>
                              <w:rPr>
                                <w:rFonts w:ascii="Courier New"/>
                                <w:color w:val="9CDCFE"/>
                                <w:sz w:val="16"/>
                              </w:rPr>
                              <w:t>onkeyup</w:t>
                            </w:r>
                            <w:r>
                              <w:rPr>
                                <w:rFonts w:ascii="Courier New"/>
                                <w:color w:val="CCCCCC"/>
                                <w:sz w:val="16"/>
                              </w:rPr>
                              <w:t>=</w:t>
                            </w:r>
                            <w:r>
                              <w:rPr>
                                <w:rFonts w:ascii="Courier New"/>
                                <w:color w:val="CE9178"/>
                                <w:sz w:val="16"/>
                              </w:rPr>
                              <w:t>"</w:t>
                            </w:r>
                            <w:r>
                              <w:rPr>
                                <w:rFonts w:ascii="Courier New"/>
                                <w:color w:val="DCDCAA"/>
                                <w:sz w:val="16"/>
                              </w:rPr>
                              <w:t>filterCustomers</w:t>
                            </w:r>
                            <w:r>
                              <w:rPr>
                                <w:rFonts w:ascii="Courier New"/>
                                <w:color w:val="CE9178"/>
                                <w:sz w:val="16"/>
                              </w:rPr>
                              <w:t>()"</w:t>
                            </w:r>
                            <w:r>
                              <w:rPr>
                                <w:rFonts w:ascii="Courier New"/>
                                <w:color w:val="808080"/>
                                <w:sz w:val="16"/>
                              </w:rPr>
                              <w:t>&gt;</w:t>
                            </w:r>
                          </w:p>
                          <w:p w14:paraId="0EA8CEC2">
                            <w:pPr>
                              <w:spacing w:before="0" w:line="181" w:lineRule="exact"/>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60B7739">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60" o:spid="_x0000_s1026" o:spt="202" type="#_x0000_t202" style="position:absolute;left:0pt;margin-left:72pt;margin-top:13.3pt;height:79.8pt;width:480.85pt;mso-position-horizontal-relative:page;mso-wrap-distance-bottom:0pt;mso-wrap-distance-top:0pt;z-index:-251630592;mso-width-relative:page;mso-height-relative:page;" fillcolor="#1F1F1F" filled="t" stroked="f" coordsize="21600,21600" o:gfxdata="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Cihx7aAAAACwEAAA8AAAAAAAAAAQAgAAAA&#10;IgAAAGRycy9kb3ducmV2LnhtbFBLAQIUABQAAAAIAIdO4kCh5UuQ0AEAAKsDAAAOAAAAAAAAAAEA&#10;IAAAACkBAABkcnMvZTJvRG9jLnhtbFBLBQYAAAAABgAGAFkBAABrBQAAAAA=&#10;">
                <v:fill on="t" focussize="0,0"/>
                <v:stroke on="f"/>
                <v:imagedata o:title=""/>
                <o:lock v:ext="edit" aspectratio="f"/>
                <v:textbox inset="0mm,0mm,0mm,0mm">
                  <w:txbxContent>
                    <w:p w14:paraId="32E0944A">
                      <w:pPr>
                        <w:spacing w:before="27"/>
                        <w:ind w:left="1920" w:right="0" w:firstLine="0"/>
                        <w:jc w:val="left"/>
                        <w:rPr>
                          <w:rFonts w:ascii="Courier New"/>
                          <w:color w:val="000000"/>
                          <w:sz w:val="16"/>
                        </w:rPr>
                      </w:pPr>
                      <w:r>
                        <w:rPr>
                          <w:rFonts w:ascii="Courier New"/>
                          <w:color w:val="6A9955"/>
                          <w:sz w:val="16"/>
                        </w:rPr>
                        <w:t>&lt;!-- Search --</w:t>
                      </w:r>
                      <w:r>
                        <w:rPr>
                          <w:rFonts w:ascii="Courier New"/>
                          <w:color w:val="6A9955"/>
                          <w:spacing w:val="-10"/>
                          <w:sz w:val="16"/>
                        </w:rPr>
                        <w:t>&gt;</w:t>
                      </w:r>
                    </w:p>
                    <w:p w14:paraId="2A10E1AE">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62762FD">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"search-</w:t>
                      </w:r>
                      <w:r>
                        <w:rPr>
                          <w:rFonts w:ascii="Courier New"/>
                          <w:color w:val="CE9178"/>
                          <w:spacing w:val="-2"/>
                          <w:sz w:val="16"/>
                        </w:rPr>
                        <w:t>container"</w:t>
                      </w:r>
                      <w:r>
                        <w:rPr>
                          <w:rFonts w:ascii="Courier New"/>
                          <w:color w:val="808080"/>
                          <w:spacing w:val="-2"/>
                          <w:sz w:val="16"/>
                        </w:rPr>
                        <w:t>&gt;</w:t>
                      </w:r>
                    </w:p>
                    <w:p w14:paraId="4930E3A0">
                      <w:pPr>
                        <w:spacing w:before="46" w:line="302" w:lineRule="auto"/>
                        <w:ind w:left="0" w:right="0" w:firstLine="2688"/>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"text"</w:t>
                      </w:r>
                      <w:r>
                        <w:rPr>
                          <w:rFonts w:ascii="Courier New"/>
                          <w:color w:val="CE9178"/>
                          <w:spacing w:val="-13"/>
                          <w:sz w:val="16"/>
                        </w:rPr>
                        <w:t xml:space="preserve"> </w:t>
                      </w:r>
                      <w:r>
                        <w:rPr>
                          <w:rFonts w:ascii="Courier New"/>
                          <w:color w:val="9CDCFE"/>
                          <w:sz w:val="16"/>
                        </w:rPr>
                        <w:t>id</w:t>
                      </w:r>
                      <w:r>
                        <w:rPr>
                          <w:rFonts w:ascii="Courier New"/>
                          <w:color w:val="CCCCCC"/>
                          <w:sz w:val="16"/>
                        </w:rPr>
                        <w:t>=</w:t>
                      </w:r>
                      <w:r>
                        <w:rPr>
                          <w:rFonts w:ascii="Courier New"/>
                          <w:color w:val="CE9178"/>
                          <w:sz w:val="16"/>
                        </w:rPr>
                        <w:t>"customerSearch"</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z w:val="16"/>
                        </w:rPr>
                        <w:t>placeholder</w:t>
                      </w:r>
                      <w:r>
                        <w:rPr>
                          <w:rFonts w:ascii="Courier New"/>
                          <w:color w:val="CCCCCC"/>
                          <w:sz w:val="16"/>
                        </w:rPr>
                        <w:t>=</w:t>
                      </w:r>
                      <w:r>
                        <w:rPr>
                          <w:rFonts w:ascii="Courier New"/>
                          <w:color w:val="CE9178"/>
                          <w:sz w:val="16"/>
                        </w:rPr>
                        <w:t xml:space="preserve">"Search customers by name, email, or ID..." </w:t>
                      </w:r>
                      <w:r>
                        <w:rPr>
                          <w:rFonts w:ascii="Courier New"/>
                          <w:color w:val="9CDCFE"/>
                          <w:sz w:val="16"/>
                        </w:rPr>
                        <w:t>onkeyup</w:t>
                      </w:r>
                      <w:r>
                        <w:rPr>
                          <w:rFonts w:ascii="Courier New"/>
                          <w:color w:val="CCCCCC"/>
                          <w:sz w:val="16"/>
                        </w:rPr>
                        <w:t>=</w:t>
                      </w:r>
                      <w:r>
                        <w:rPr>
                          <w:rFonts w:ascii="Courier New"/>
                          <w:color w:val="CE9178"/>
                          <w:sz w:val="16"/>
                        </w:rPr>
                        <w:t>"</w:t>
                      </w:r>
                      <w:r>
                        <w:rPr>
                          <w:rFonts w:ascii="Courier New"/>
                          <w:color w:val="DCDCAA"/>
                          <w:sz w:val="16"/>
                        </w:rPr>
                        <w:t>filterCustomers</w:t>
                      </w:r>
                      <w:r>
                        <w:rPr>
                          <w:rFonts w:ascii="Courier New"/>
                          <w:color w:val="CE9178"/>
                          <w:sz w:val="16"/>
                        </w:rPr>
                        <w:t>()"</w:t>
                      </w:r>
                      <w:r>
                        <w:rPr>
                          <w:rFonts w:ascii="Courier New"/>
                          <w:color w:val="808080"/>
                          <w:sz w:val="16"/>
                        </w:rPr>
                        <w:t>&gt;</w:t>
                      </w:r>
                    </w:p>
                    <w:p w14:paraId="0EA8CEC2">
                      <w:pPr>
                        <w:spacing w:before="0" w:line="181" w:lineRule="exact"/>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60B7739">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topAndBottom"/>
              </v:shape>
            </w:pict>
          </mc:Fallback>
        </mc:AlternateContent>
      </w:r>
      <w:r>
        <w:rPr>
          <w:b/>
          <w:sz w:val="20"/>
        </w:rPr>
        <mc:AlternateContent>
          <mc:Choice Requires="wps">
            <w:drawing>
              <wp:anchor distT="0" distB="0" distL="0" distR="0" simplePos="0" relativeHeight="251685888" behindDoc="1" locked="0" layoutInCell="1" allowOverlap="1">
                <wp:simplePos x="0" y="0"/>
                <wp:positionH relativeFrom="page">
                  <wp:posOffset>914400</wp:posOffset>
                </wp:positionH>
                <wp:positionV relativeFrom="paragraph">
                  <wp:posOffset>1334770</wp:posOffset>
                </wp:positionV>
                <wp:extent cx="6106795" cy="1013460"/>
                <wp:effectExtent l="0" t="0" r="0" b="0"/>
                <wp:wrapTopAndBottom/>
                <wp:docPr id="61" name="Textbox 61"/>
                <wp:cNvGraphicFramePr/>
                <a:graphic xmlns:a="http://schemas.openxmlformats.org/drawingml/2006/main">
                  <a:graphicData uri="http://schemas.microsoft.com/office/word/2010/wordprocessingShape">
                    <wps:wsp>
                      <wps:cNvSpPr txBox="1"/>
                      <wps:spPr>
                        <a:xfrm>
                          <a:off x="0" y="0"/>
                          <a:ext cx="6106795" cy="1013460"/>
                        </a:xfrm>
                        <a:prstGeom prst="rect">
                          <a:avLst/>
                        </a:prstGeom>
                        <a:solidFill>
                          <a:srgbClr val="1F1F1F"/>
                        </a:solidFill>
                      </wps:spPr>
                      <wps:txbx>
                        <w:txbxContent>
                          <w:p w14:paraId="7DB199E8">
                            <w:pPr>
                              <w:spacing w:before="27"/>
                              <w:ind w:left="1920" w:right="0" w:firstLine="0"/>
                              <w:jc w:val="left"/>
                              <w:rPr>
                                <w:rFonts w:ascii="Courier New"/>
                                <w:color w:val="000000"/>
                                <w:sz w:val="16"/>
                              </w:rPr>
                            </w:pPr>
                            <w:r>
                              <w:rPr>
                                <w:rFonts w:ascii="Courier New"/>
                                <w:color w:val="6A9955"/>
                                <w:sz w:val="16"/>
                              </w:rPr>
                              <w:t>&lt;!-- Customers Table --</w:t>
                            </w:r>
                            <w:r>
                              <w:rPr>
                                <w:rFonts w:ascii="Courier New"/>
                                <w:color w:val="6A9955"/>
                                <w:spacing w:val="-10"/>
                                <w:sz w:val="16"/>
                              </w:rPr>
                              <w:t>&gt;</w:t>
                            </w:r>
                          </w:p>
                          <w:p w14:paraId="3714140A">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7D92CDB6">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3C596401">
                            <w:pPr>
                              <w:spacing w:before="46"/>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04D8C0B1">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5B3440F2">
                            <w:pPr>
                              <w:spacing w:before="47"/>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3804B1AD">
                            <w:pPr>
                              <w:spacing w:before="47"/>
                              <w:ind w:left="0"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61" o:spid="_x0000_s1026" o:spt="202" type="#_x0000_t202" style="position:absolute;left:0pt;margin-left:72pt;margin-top:105.1pt;height:79.8pt;width:480.85pt;mso-position-horizontal-relative:page;mso-wrap-distance-bottom:0pt;mso-wrap-distance-top:0pt;z-index:-251630592;mso-width-relative:page;mso-height-relative:page;" fillcolor="#1F1F1F" filled="t" stroked="f" coordsize="21600,21600" o:gfxdata="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dGJd9sAAAAMAQAADwAAAAAAAAABACAA&#10;AAAiAAAAZHJzL2Rvd25yZXYueG1sUEsBAhQAFAAAAAgAh07iQIany6vRAQAAqwMAAA4AAAAAAAAA&#10;AQAgAAAAKgEAAGRycy9lMm9Eb2MueG1sUEsFBgAAAAAGAAYAWQEAAG0FAAAAAA==&#10;">
                <v:fill on="t" focussize="0,0"/>
                <v:stroke on="f"/>
                <v:imagedata o:title=""/>
                <o:lock v:ext="edit" aspectratio="f"/>
                <v:textbox inset="0mm,0mm,0mm,0mm">
                  <w:txbxContent>
                    <w:p w14:paraId="7DB199E8">
                      <w:pPr>
                        <w:spacing w:before="27"/>
                        <w:ind w:left="1920" w:right="0" w:firstLine="0"/>
                        <w:jc w:val="left"/>
                        <w:rPr>
                          <w:rFonts w:ascii="Courier New"/>
                          <w:color w:val="000000"/>
                          <w:sz w:val="16"/>
                        </w:rPr>
                      </w:pPr>
                      <w:r>
                        <w:rPr>
                          <w:rFonts w:ascii="Courier New"/>
                          <w:color w:val="6A9955"/>
                          <w:sz w:val="16"/>
                        </w:rPr>
                        <w:t>&lt;!-- Customers Table --</w:t>
                      </w:r>
                      <w:r>
                        <w:rPr>
                          <w:rFonts w:ascii="Courier New"/>
                          <w:color w:val="6A9955"/>
                          <w:spacing w:val="-10"/>
                          <w:sz w:val="16"/>
                        </w:rPr>
                        <w:t>&gt;</w:t>
                      </w:r>
                    </w:p>
                    <w:p w14:paraId="3714140A">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7D92CDB6">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3C596401">
                      <w:pPr>
                        <w:spacing w:before="46"/>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04D8C0B1">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5B3440F2">
                      <w:pPr>
                        <w:spacing w:before="47"/>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3804B1AD">
                      <w:pPr>
                        <w:spacing w:before="47"/>
                        <w:ind w:left="0"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txbxContent>
                </v:textbox>
                <w10:wrap type="topAndBottom"/>
              </v:shape>
            </w:pict>
          </mc:Fallback>
        </mc:AlternateContent>
      </w:r>
    </w:p>
    <w:p w14:paraId="001E6A6D">
      <w:pPr>
        <w:pStyle w:val="7"/>
        <w:spacing w:before="9"/>
        <w:rPr>
          <w:b/>
          <w:sz w:val="18"/>
        </w:rPr>
      </w:pPr>
    </w:p>
    <w:p w14:paraId="44B89517">
      <w:pPr>
        <w:pStyle w:val="7"/>
        <w:spacing w:after="0"/>
        <w:rPr>
          <w:b/>
          <w:sz w:val="18"/>
        </w:rPr>
        <w:sectPr>
          <w:headerReference r:id="rId18" w:type="default"/>
          <w:footerReference r:id="rId19" w:type="default"/>
          <w:pgSz w:w="11920" w:h="16860"/>
          <w:pgMar w:top="0" w:right="850" w:bottom="1100" w:left="0" w:header="0" w:footer="902" w:gutter="0"/>
          <w:cols w:space="720" w:num="1"/>
        </w:sectPr>
      </w:pPr>
    </w:p>
    <w:p w14:paraId="724E66E8">
      <w:pPr>
        <w:pStyle w:val="7"/>
        <w:rPr>
          <w:b/>
          <w:sz w:val="20"/>
        </w:rPr>
      </w:pPr>
      <w:r>
        <w:rPr>
          <w:b/>
          <w:sz w:val="20"/>
        </w:rPr>
        <mc:AlternateContent>
          <mc:Choice Requires="wpg">
            <w:drawing>
              <wp:anchor distT="0" distB="0" distL="0" distR="0" simplePos="0" relativeHeight="251664384" behindDoc="0" locked="0" layoutInCell="1" allowOverlap="1">
                <wp:simplePos x="0" y="0"/>
                <wp:positionH relativeFrom="page">
                  <wp:posOffset>528955</wp:posOffset>
                </wp:positionH>
                <wp:positionV relativeFrom="page">
                  <wp:posOffset>0</wp:posOffset>
                </wp:positionV>
                <wp:extent cx="6492240" cy="2941320"/>
                <wp:effectExtent l="0" t="0" r="0" b="0"/>
                <wp:wrapNone/>
                <wp:docPr id="63" name="Group 63"/>
                <wp:cNvGraphicFramePr/>
                <a:graphic xmlns:a="http://schemas.openxmlformats.org/drawingml/2006/main">
                  <a:graphicData uri="http://schemas.microsoft.com/office/word/2010/wordprocessingGroup">
                    <wpg:wgp>
                      <wpg:cNvGrpSpPr/>
                      <wpg:grpSpPr>
                        <a:xfrm>
                          <a:off x="0" y="0"/>
                          <a:ext cx="6492240" cy="2941320"/>
                          <a:chOff x="0" y="0"/>
                          <a:chExt cx="6492240" cy="2941320"/>
                        </a:xfrm>
                      </wpg:grpSpPr>
                      <pic:pic xmlns:pic="http://schemas.openxmlformats.org/drawingml/2006/picture">
                        <pic:nvPicPr>
                          <pic:cNvPr id="64" name="Image 64"/>
                          <pic:cNvPicPr/>
                        </pic:nvPicPr>
                        <pic:blipFill>
                          <a:blip r:embed="rId31" cstate="print"/>
                          <a:stretch>
                            <a:fillRect/>
                          </a:stretch>
                        </pic:blipFill>
                        <pic:spPr>
                          <a:xfrm>
                            <a:off x="5727700" y="185420"/>
                            <a:ext cx="577215" cy="435734"/>
                          </a:xfrm>
                          <a:prstGeom prst="rect">
                            <a:avLst/>
                          </a:prstGeom>
                        </pic:spPr>
                      </pic:pic>
                      <pic:pic xmlns:pic="http://schemas.openxmlformats.org/drawingml/2006/picture">
                        <pic:nvPicPr>
                          <pic:cNvPr id="65" name="Image 65"/>
                          <pic:cNvPicPr/>
                        </pic:nvPicPr>
                        <pic:blipFill>
                          <a:blip r:embed="rId40" cstate="print"/>
                          <a:stretch>
                            <a:fillRect/>
                          </a:stretch>
                        </pic:blipFill>
                        <pic:spPr>
                          <a:xfrm>
                            <a:off x="0" y="0"/>
                            <a:ext cx="2327734" cy="924094"/>
                          </a:xfrm>
                          <a:prstGeom prst="rect">
                            <a:avLst/>
                          </a:prstGeom>
                        </pic:spPr>
                      </pic:pic>
                      <wps:wsp>
                        <wps:cNvPr id="66" name="Textbox 66"/>
                        <wps:cNvSpPr txBox="1"/>
                        <wps:spPr>
                          <a:xfrm>
                            <a:off x="385445" y="914400"/>
                            <a:ext cx="6106795" cy="2026920"/>
                          </a:xfrm>
                          <a:prstGeom prst="rect">
                            <a:avLst/>
                          </a:prstGeom>
                          <a:solidFill>
                            <a:srgbClr val="1F1F1F"/>
                          </a:solidFill>
                        </wps:spPr>
                        <wps:txbx>
                          <w:txbxContent>
                            <w:p w14:paraId="7B2E464D">
                              <w:pPr>
                                <w:spacing w:before="27"/>
                                <w:ind w:left="192"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Name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64A0C28A">
                              <w:pPr>
                                <w:spacing w:before="47"/>
                                <w:ind w:left="288"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Email</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2CD24C1">
                              <w:pPr>
                                <w:spacing w:before="47"/>
                                <w:ind w:left="288"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Phone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260207FE">
                              <w:pPr>
                                <w:spacing w:before="46"/>
                                <w:ind w:left="192"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Plan</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D905DAD">
                              <w:pPr>
                                <w:spacing w:before="47"/>
                                <w:ind w:left="384"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789E08A">
                              <w:pPr>
                                <w:spacing w:before="47"/>
                                <w:ind w:left="480"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Balance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5F534118">
                              <w:pPr>
                                <w:spacing w:before="47"/>
                                <w:ind w:left="480"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Actions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38DBC3C">
                              <w:pPr>
                                <w:spacing w:before="46"/>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4AA4C5EC">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1C3E8A95">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"customersTable"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53053EBD">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17C2F513">
                              <w:pPr>
                                <w:spacing w:before="46"/>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B2B24B3">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81904DC">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41.65pt;margin-top:0pt;height:231.6pt;width:511.2pt;mso-position-horizontal-relative:page;mso-position-vertical-relative:page;z-index:251664384;mso-width-relative:page;mso-height-relative:page;" coordsize="6492240,2941320" o:gfxdata="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BmUu8m9AAAA&#10;pwEAABkAAABkcnMvX3JlbHMvZTJvRG9jLnhtbC5yZWxzvZDLCsIwEEX3gv8QZm/TdiEipm5EcCv6&#10;AUMyTaPNgySK/r0BQRQEdy5nhnvuYVbrmx3ZlWIy3gloqhoYOemVcVrA8bCdLYCljE7h6B0JuFOC&#10;dTedrPY0Yi6hNJiQWKG4JGDIOSw5T3Igi6nygVy59D5azGWMmgeUZ9TE27qe8/jOgO6DyXZKQNyp&#10;FtjhHkrzb7bveyNp4+XFkstfKrixpbsAMWrKAiwpg89lW50CaeDfJZr/SDQvCf7x3u4B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">
                <o:lock v:ext="edit" aspectratio="f"/>
                <v:shape id="Image 64" o:spid="_x0000_s1026" o:spt="75" type="#_x0000_t75" style="position:absolute;left:5727700;top:185420;height:435734;width:577215;" filled="f" o:preferrelative="t" stroked="f" coordsize="21600,21600" o:gfxdata="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JmFQugAAANsA&#10;AAAPAAAAAAAAAAEAIAAAACIAAABkcnMvZG93bnJldi54bWxQSwECFAAUAAAACACHTuJAMy8FnjsA&#10;AAA5AAAAEAAAAAAAAAABACAAAAAJAQAAZHJzL3NoYXBleG1sLnhtbFBLBQYAAAAABgAGAFsBAACz&#10;AwAAAAA=&#10;">
                  <v:fill on="f" focussize="0,0"/>
                  <v:stroke on="f"/>
                  <v:imagedata r:id="rId31" o:title=""/>
                  <o:lock v:ext="edit" aspectratio="f"/>
                </v:shape>
                <v:shape id="Image 65" o:spid="_x0000_s1026" o:spt="75" type="#_x0000_t75" style="position:absolute;left:0;top:0;height:924094;width:2327734;" filled="f" o:preferrelative="t" stroked="f" coordsize="21600,21600" o:gfxdata="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OAPO/&#10;AAAA2wAAAA8AAAAAAAAAAQAgAAAAIgAAAGRycy9kb3ducmV2LnhtbFBLAQIUABQAAAAIAIdO4kAz&#10;LwWeOwAAADkAAAAQAAAAAAAAAAEAIAAAAA4BAABkcnMvc2hhcGV4bWwueG1sUEsFBgAAAAAGAAYA&#10;WwEAALgDAAAAAA==&#10;">
                  <v:fill on="f" focussize="0,0"/>
                  <v:stroke on="f"/>
                  <v:imagedata r:id="rId40" o:title=""/>
                  <o:lock v:ext="edit" aspectratio="f"/>
                </v:shape>
                <v:shape id="Textbox 66" o:spid="_x0000_s1026" o:spt="202" type="#_x0000_t202" style="position:absolute;left:385445;top:914400;height:2026920;width:6106795;" fillcolor="#1F1F1F" filled="t" stroked="f" coordsize="21600,21600" o:gfxdata="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Bznb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7B2E464D">
                        <w:pPr>
                          <w:spacing w:before="27"/>
                          <w:ind w:left="192"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Name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64A0C28A">
                        <w:pPr>
                          <w:spacing w:before="47"/>
                          <w:ind w:left="288"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Email</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2CD24C1">
                        <w:pPr>
                          <w:spacing w:before="47"/>
                          <w:ind w:left="288"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Phone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260207FE">
                        <w:pPr>
                          <w:spacing w:before="46"/>
                          <w:ind w:left="192"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Plan</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D905DAD">
                        <w:pPr>
                          <w:spacing w:before="47"/>
                          <w:ind w:left="384"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789E08A">
                        <w:pPr>
                          <w:spacing w:before="47"/>
                          <w:ind w:left="480"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Balance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5F534118">
                        <w:pPr>
                          <w:spacing w:before="47"/>
                          <w:ind w:left="480" w:right="877" w:firstLine="0"/>
                          <w:jc w:val="center"/>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Actions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38DBC3C">
                        <w:pPr>
                          <w:spacing w:before="46"/>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4AA4C5EC">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1C3E8A95">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"customersTable"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53053EBD">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17C2F513">
                        <w:pPr>
                          <w:spacing w:before="46"/>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B2B24B3">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81904DC">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r>
        <w:rPr>
          <w:b/>
          <w:sz w:val="20"/>
        </w:rPr>
        <mc:AlternateContent>
          <mc:Choice Requires="wpg">
            <w:drawing>
              <wp:anchor distT="0" distB="0" distL="0" distR="0" simplePos="0" relativeHeight="251664384" behindDoc="0" locked="0" layoutInCell="1" allowOverlap="1">
                <wp:simplePos x="0" y="0"/>
                <wp:positionH relativeFrom="page">
                  <wp:posOffset>914400</wp:posOffset>
                </wp:positionH>
                <wp:positionV relativeFrom="page">
                  <wp:posOffset>3679825</wp:posOffset>
                </wp:positionV>
                <wp:extent cx="6106795" cy="4838700"/>
                <wp:effectExtent l="0" t="0" r="0" b="0"/>
                <wp:wrapNone/>
                <wp:docPr id="67" name="Group 67"/>
                <wp:cNvGraphicFramePr/>
                <a:graphic xmlns:a="http://schemas.openxmlformats.org/drawingml/2006/main">
                  <a:graphicData uri="http://schemas.microsoft.com/office/word/2010/wordprocessingGroup">
                    <wpg:wgp>
                      <wpg:cNvGrpSpPr/>
                      <wpg:grpSpPr>
                        <a:xfrm>
                          <a:off x="0" y="0"/>
                          <a:ext cx="6106795" cy="4838700"/>
                          <a:chOff x="0" y="0"/>
                          <a:chExt cx="6106795" cy="4838700"/>
                        </a:xfrm>
                      </wpg:grpSpPr>
                      <wps:wsp>
                        <wps:cNvPr id="68" name="Graphic 68"/>
                        <wps:cNvSpPr/>
                        <wps:spPr>
                          <a:xfrm>
                            <a:off x="0" y="0"/>
                            <a:ext cx="6106795" cy="4838700"/>
                          </a:xfrm>
                          <a:custGeom>
                            <a:avLst/>
                            <a:gdLst/>
                            <a:ahLst/>
                            <a:cxnLst/>
                            <a:rect l="l" t="t" r="r" b="b"/>
                            <a:pathLst>
                              <a:path w="6106795" h="4838700">
                                <a:moveTo>
                                  <a:pt x="6106795" y="0"/>
                                </a:moveTo>
                                <a:lnTo>
                                  <a:pt x="0" y="0"/>
                                </a:lnTo>
                                <a:lnTo>
                                  <a:pt x="0" y="4838700"/>
                                </a:lnTo>
                                <a:lnTo>
                                  <a:pt x="6106795" y="4838700"/>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69" name="Image 69"/>
                          <pic:cNvPicPr/>
                        </pic:nvPicPr>
                        <pic:blipFill>
                          <a:blip r:embed="rId47" cstate="print"/>
                          <a:stretch>
                            <a:fillRect/>
                          </a:stretch>
                        </pic:blipFill>
                        <pic:spPr>
                          <a:xfrm>
                            <a:off x="0" y="1326832"/>
                            <a:ext cx="127000" cy="127000"/>
                          </a:xfrm>
                          <a:prstGeom prst="rect">
                            <a:avLst/>
                          </a:prstGeom>
                        </pic:spPr>
                      </pic:pic>
                      <pic:pic xmlns:pic="http://schemas.openxmlformats.org/drawingml/2006/picture">
                        <pic:nvPicPr>
                          <pic:cNvPr id="70" name="Image 70"/>
                          <pic:cNvPicPr/>
                        </pic:nvPicPr>
                        <pic:blipFill>
                          <a:blip r:embed="rId48" cstate="print"/>
                          <a:stretch>
                            <a:fillRect/>
                          </a:stretch>
                        </pic:blipFill>
                        <pic:spPr>
                          <a:xfrm>
                            <a:off x="0" y="2794952"/>
                            <a:ext cx="127000" cy="127000"/>
                          </a:xfrm>
                          <a:prstGeom prst="rect">
                            <a:avLst/>
                          </a:prstGeom>
                        </pic:spPr>
                      </pic:pic>
                      <pic:pic xmlns:pic="http://schemas.openxmlformats.org/drawingml/2006/picture">
                        <pic:nvPicPr>
                          <pic:cNvPr id="71" name="Image 71"/>
                          <pic:cNvPicPr/>
                        </pic:nvPicPr>
                        <pic:blipFill>
                          <a:blip r:embed="rId49" cstate="print"/>
                          <a:stretch>
                            <a:fillRect/>
                          </a:stretch>
                        </pic:blipFill>
                        <pic:spPr>
                          <a:xfrm>
                            <a:off x="0" y="4263072"/>
                            <a:ext cx="127000" cy="127000"/>
                          </a:xfrm>
                          <a:prstGeom prst="rect">
                            <a:avLst/>
                          </a:prstGeom>
                        </pic:spPr>
                      </pic:pic>
                      <wps:wsp>
                        <wps:cNvPr id="72" name="Textbox 72"/>
                        <wps:cNvSpPr txBox="1"/>
                        <wps:spPr>
                          <a:xfrm>
                            <a:off x="0" y="0"/>
                            <a:ext cx="6106795" cy="4838700"/>
                          </a:xfrm>
                          <a:prstGeom prst="rect">
                            <a:avLst/>
                          </a:prstGeom>
                        </wps:spPr>
                        <wps:txbx>
                          <w:txbxContent>
                            <w:p w14:paraId="7A982D3E">
                              <w:pPr>
                                <w:spacing w:before="27"/>
                                <w:ind w:left="1920" w:right="0" w:firstLine="0"/>
                                <w:jc w:val="left"/>
                                <w:rPr>
                                  <w:rFonts w:ascii="Courier New"/>
                                  <w:sz w:val="16"/>
                                </w:rPr>
                              </w:pPr>
                              <w:r>
                                <w:rPr>
                                  <w:rFonts w:ascii="Courier New"/>
                                  <w:color w:val="6A9955"/>
                                  <w:sz w:val="16"/>
                                </w:rPr>
                                <w:t>&lt;!-- Stats --</w:t>
                              </w:r>
                              <w:r>
                                <w:rPr>
                                  <w:rFonts w:ascii="Courier New"/>
                                  <w:color w:val="6A9955"/>
                                  <w:spacing w:val="-10"/>
                                  <w:sz w:val="16"/>
                                </w:rPr>
                                <w:t>&gt;</w:t>
                              </w:r>
                            </w:p>
                            <w:p w14:paraId="0FF35CC3">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"stats-grid stats-</w:t>
                              </w:r>
                              <w:r>
                                <w:rPr>
                                  <w:rFonts w:ascii="Courier New"/>
                                  <w:color w:val="CE9178"/>
                                  <w:spacing w:val="-5"/>
                                  <w:sz w:val="16"/>
                                </w:rPr>
                                <w:t>3"</w:t>
                              </w:r>
                              <w:r>
                                <w:rPr>
                                  <w:rFonts w:ascii="Courier New"/>
                                  <w:color w:val="808080"/>
                                  <w:spacing w:val="-5"/>
                                  <w:sz w:val="16"/>
                                </w:rPr>
                                <w:t>&gt;</w:t>
                              </w:r>
                            </w:p>
                            <w:p w14:paraId="72DADCEC">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457BFD99">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542076A7">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131B2E8">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Total Data </w:t>
                              </w:r>
                              <w:r>
                                <w:rPr>
                                  <w:rFonts w:ascii="Courier New"/>
                                  <w:color w:val="CCCCCC"/>
                                  <w:spacing w:val="-2"/>
                                  <w:sz w:val="16"/>
                                </w:rPr>
                                <w:t>Used</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224EAC0E">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z w:val="16"/>
                                </w:rPr>
                                <w:t>id</w:t>
                              </w:r>
                              <w:r>
                                <w:rPr>
                                  <w:rFonts w:ascii="Courier New"/>
                                  <w:color w:val="CCCCCC"/>
                                  <w:sz w:val="16"/>
                                </w:rPr>
                                <w:t>=</w:t>
                              </w:r>
                              <w:r>
                                <w:rPr>
                                  <w:rFonts w:ascii="Courier New"/>
                                  <w:color w:val="CE9178"/>
                                  <w:sz w:val="16"/>
                                </w:rPr>
                                <w:t>"totalDataUsed"</w:t>
                              </w:r>
                              <w:r>
                                <w:rPr>
                                  <w:rFonts w:ascii="Courier New"/>
                                  <w:color w:val="808080"/>
                                  <w:sz w:val="16"/>
                                </w:rPr>
                                <w:t>&gt;</w:t>
                              </w:r>
                              <w:r>
                                <w:rPr>
                                  <w:rFonts w:ascii="Courier New"/>
                                  <w:color w:val="CCCCCC"/>
                                  <w:sz w:val="16"/>
                                </w:rPr>
                                <w:t xml:space="preserve">0 </w:t>
                              </w:r>
                              <w:r>
                                <w:rPr>
                                  <w:rFonts w:ascii="Courier New"/>
                                  <w:color w:val="CCCCCC"/>
                                  <w:spacing w:val="-2"/>
                                  <w:sz w:val="16"/>
                                </w:rPr>
                                <w:t>GB</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7E8A9445">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9BA5579">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#e0f2fe; color: </w:t>
                              </w:r>
                              <w:r>
                                <w:rPr>
                                  <w:rFonts w:ascii="Courier New"/>
                                  <w:color w:val="CE9178"/>
                                  <w:spacing w:val="-2"/>
                                  <w:sz w:val="16"/>
                                </w:rPr>
                                <w:t>#0284c7;"</w:t>
                              </w:r>
                              <w:r>
                                <w:rPr>
                                  <w:rFonts w:ascii="Courier New"/>
                                  <w:color w:val="808080"/>
                                  <w:spacing w:val="-2"/>
                                  <w:sz w:val="16"/>
                                </w:rPr>
                                <w:t>&gt;</w:t>
                              </w:r>
                            </w:p>
                            <w:p w14:paraId="6B1B7BC0">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23E7211">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447B657">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56E942F">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059EB79B">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1DA77352">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C083A5D">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Avg Download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B88E49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z w:val="16"/>
                                </w:rPr>
                                <w:t>id</w:t>
                              </w:r>
                              <w:r>
                                <w:rPr>
                                  <w:rFonts w:ascii="Courier New"/>
                                  <w:color w:val="CCCCCC"/>
                                  <w:sz w:val="16"/>
                                </w:rPr>
                                <w:t>=</w:t>
                              </w:r>
                              <w:r>
                                <w:rPr>
                                  <w:rFonts w:ascii="Courier New"/>
                                  <w:color w:val="CE9178"/>
                                  <w:sz w:val="16"/>
                                </w:rPr>
                                <w:t>"avgDownload"</w:t>
                              </w:r>
                              <w:r>
                                <w:rPr>
                                  <w:rFonts w:ascii="Courier New"/>
                                  <w:color w:val="808080"/>
                                  <w:sz w:val="16"/>
                                </w:rPr>
                                <w:t>&gt;</w:t>
                              </w:r>
                              <w:r>
                                <w:rPr>
                                  <w:rFonts w:ascii="Courier New"/>
                                  <w:color w:val="CCCCCC"/>
                                  <w:sz w:val="16"/>
                                </w:rPr>
                                <w:t xml:space="preserve">0 </w:t>
                              </w:r>
                              <w:r>
                                <w:rPr>
                                  <w:rFonts w:ascii="Courier New"/>
                                  <w:color w:val="CCCCCC"/>
                                  <w:spacing w:val="-2"/>
                                  <w:sz w:val="16"/>
                                </w:rPr>
                                <w:t>Mbps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B2731FC">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3CE4401">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#dcfce7; color: </w:t>
                              </w:r>
                              <w:r>
                                <w:rPr>
                                  <w:rFonts w:ascii="Courier New"/>
                                  <w:color w:val="CE9178"/>
                                  <w:spacing w:val="-2"/>
                                  <w:sz w:val="16"/>
                                </w:rPr>
                                <w:t>#16a34a;"</w:t>
                              </w:r>
                              <w:r>
                                <w:rPr>
                                  <w:rFonts w:ascii="Courier New"/>
                                  <w:color w:val="808080"/>
                                  <w:spacing w:val="-2"/>
                                  <w:sz w:val="16"/>
                                </w:rPr>
                                <w:t>&gt;</w:t>
                              </w:r>
                            </w:p>
                            <w:p w14:paraId="1492C478">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7C1345A">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11111CF">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30FB411">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684B2E1B">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092B57D7">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8DD19E6">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Avg Upload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992D60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z w:val="16"/>
                                </w:rPr>
                                <w:t>id</w:t>
                              </w:r>
                              <w:r>
                                <w:rPr>
                                  <w:rFonts w:ascii="Courier New"/>
                                  <w:color w:val="CCCCCC"/>
                                  <w:sz w:val="16"/>
                                </w:rPr>
                                <w:t>=</w:t>
                              </w:r>
                              <w:r>
                                <w:rPr>
                                  <w:rFonts w:ascii="Courier New"/>
                                  <w:color w:val="CE9178"/>
                                  <w:sz w:val="16"/>
                                </w:rPr>
                                <w:t>"avgUpload"</w:t>
                              </w:r>
                              <w:r>
                                <w:rPr>
                                  <w:rFonts w:ascii="Courier New"/>
                                  <w:color w:val="808080"/>
                                  <w:sz w:val="16"/>
                                </w:rPr>
                                <w:t>&gt;</w:t>
                              </w:r>
                              <w:r>
                                <w:rPr>
                                  <w:rFonts w:ascii="Courier New"/>
                                  <w:color w:val="CCCCCC"/>
                                  <w:sz w:val="16"/>
                                </w:rPr>
                                <w:t xml:space="preserve">0 </w:t>
                              </w:r>
                              <w:r>
                                <w:rPr>
                                  <w:rFonts w:ascii="Courier New"/>
                                  <w:color w:val="CCCCCC"/>
                                  <w:spacing w:val="-2"/>
                                  <w:sz w:val="16"/>
                                </w:rPr>
                                <w:t>Mbps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9D3E9D7">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EDDB659">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#dbeafe; color: </w:t>
                              </w:r>
                              <w:r>
                                <w:rPr>
                                  <w:rFonts w:ascii="Courier New"/>
                                  <w:color w:val="CE9178"/>
                                  <w:spacing w:val="-2"/>
                                  <w:sz w:val="16"/>
                                </w:rPr>
                                <w:t>#2563eb;"</w:t>
                              </w:r>
                              <w:r>
                                <w:rPr>
                                  <w:rFonts w:ascii="Courier New"/>
                                  <w:color w:val="808080"/>
                                  <w:spacing w:val="-2"/>
                                  <w:sz w:val="16"/>
                                </w:rPr>
                                <w:t>&gt;</w:t>
                              </w:r>
                            </w:p>
                            <w:p w14:paraId="5C49EEC6">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34365A9">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A22F59F">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B50EBFE">
                              <w:pPr>
                                <w:spacing w:before="47"/>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289.75pt;height:381pt;width:480.85pt;mso-position-horizontal-relative:page;mso-position-vertical-relative:page;z-index:251664384;mso-width-relative:page;mso-height-relative:page;" coordsize="6106795,4838700" o:gfxdata="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">
                <o:lock v:ext="edit" aspectratio="f"/>
                <v:shape id="Graphic 68" o:spid="_x0000_s1026" o:spt="100" style="position:absolute;left:0;top:0;height:4838700;width:6106795;" fillcolor="#1F1F1F" filled="t" stroked="f" coordsize="6106795,4838700" o:gfxdata="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5MpPy5AAAA2wAA&#10;AA8AAAAAAAAAAQAgAAAAIgAAAGRycy9kb3ducmV2LnhtbFBLAQIUABQAAAAIAIdO4kAzLwWeOwAA&#10;ADkAAAAQAAAAAAAAAAEAIAAAAAgBAABkcnMvc2hhcGV4bWwueG1sUEsFBgAAAAAGAAYAWwEAALID&#10;AAAAAA==&#10;" path="m6106795,0l0,0,0,4838700,6106795,4838700,6106795,0xe">
                  <v:fill on="t" focussize="0,0"/>
                  <v:stroke on="f"/>
                  <v:imagedata o:title=""/>
                  <o:lock v:ext="edit" aspectratio="f"/>
                  <v:textbox inset="0mm,0mm,0mm,0mm"/>
                </v:shape>
                <v:shape id="Image 69" o:spid="_x0000_s1026" o:spt="75" type="#_x0000_t75" style="position:absolute;left:0;top:1326832;height:127000;width:127000;" filled="f" o:preferrelative="t" stroked="f" coordsize="21600,21600" o:gfxdata="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P9C+8AAAA&#10;2wAAAA8AAAAAAAAAAQAgAAAAIgAAAGRycy9kb3ducmV2LnhtbFBLAQIUABQAAAAIAIdO4kAzLwWe&#10;OwAAADkAAAAQAAAAAAAAAAEAIAAAAAsBAABkcnMvc2hhcGV4bWwueG1sUEsFBgAAAAAGAAYAWwEA&#10;ALUDAAAAAA==&#10;">
                  <v:fill on="f" focussize="0,0"/>
                  <v:stroke on="f"/>
                  <v:imagedata r:id="rId47" o:title=""/>
                  <o:lock v:ext="edit" aspectratio="f"/>
                </v:shape>
                <v:shape id="Image 70" o:spid="_x0000_s1026" o:spt="75" type="#_x0000_t75" style="position:absolute;left:0;top:2794952;height:127000;width:127000;" filled="f" o:preferrelative="t" stroked="f" coordsize="21600,21600" o:gfxdata="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2+2lbsAAADb&#10;AAAADwAAAAAAAAABACAAAAAiAAAAZHJzL2Rvd25yZXYueG1sUEsBAhQAFAAAAAgAh07iQDMvBZ47&#10;AAAAOQAAABAAAAAAAAAAAQAgAAAACgEAAGRycy9zaGFwZXhtbC54bWxQSwUGAAAAAAYABgBbAQAA&#10;tAMAAAAA&#10;">
                  <v:fill on="f" focussize="0,0"/>
                  <v:stroke on="f"/>
                  <v:imagedata r:id="rId48" o:title=""/>
                  <o:lock v:ext="edit" aspectratio="f"/>
                </v:shape>
                <v:shape id="Image 71" o:spid="_x0000_s1026" o:spt="75" type="#_x0000_t75" style="position:absolute;left:0;top:4263072;height:127000;width:127000;" filled="f" o:preferrelative="t" stroked="f" coordsize="21600,21600" o:gfxdata="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0GVvQAA&#10;ANsAAAAPAAAAAAAAAAEAIAAAACIAAABkcnMvZG93bnJldi54bWxQSwECFAAUAAAACACHTuJAMy8F&#10;njsAAAA5AAAAEAAAAAAAAAABACAAAAAMAQAAZHJzL3NoYXBleG1sLnhtbFBLBQYAAAAABgAGAFsB&#10;AAC2AwAAAAA=&#10;">
                  <v:fill on="f" focussize="0,0"/>
                  <v:stroke on="f"/>
                  <v:imagedata r:id="rId49" o:title=""/>
                  <o:lock v:ext="edit" aspectratio="f"/>
                </v:shape>
                <v:shape id="Textbox 72" o:spid="_x0000_s1026" o:spt="202" type="#_x0000_t202" style="position:absolute;left:0;top:0;height:4838700;width:6106795;" filled="f" stroked="f" coordsize="21600,21600"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982D3E">
                        <w:pPr>
                          <w:spacing w:before="27"/>
                          <w:ind w:left="1920" w:right="0" w:firstLine="0"/>
                          <w:jc w:val="left"/>
                          <w:rPr>
                            <w:rFonts w:ascii="Courier New"/>
                            <w:sz w:val="16"/>
                          </w:rPr>
                        </w:pPr>
                        <w:r>
                          <w:rPr>
                            <w:rFonts w:ascii="Courier New"/>
                            <w:color w:val="6A9955"/>
                            <w:sz w:val="16"/>
                          </w:rPr>
                          <w:t>&lt;!-- Stats --</w:t>
                        </w:r>
                        <w:r>
                          <w:rPr>
                            <w:rFonts w:ascii="Courier New"/>
                            <w:color w:val="6A9955"/>
                            <w:spacing w:val="-10"/>
                            <w:sz w:val="16"/>
                          </w:rPr>
                          <w:t>&gt;</w:t>
                        </w:r>
                      </w:p>
                      <w:p w14:paraId="0FF35CC3">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"stats-grid stats-</w:t>
                        </w:r>
                        <w:r>
                          <w:rPr>
                            <w:rFonts w:ascii="Courier New"/>
                            <w:color w:val="CE9178"/>
                            <w:spacing w:val="-5"/>
                            <w:sz w:val="16"/>
                          </w:rPr>
                          <w:t>3"</w:t>
                        </w:r>
                        <w:r>
                          <w:rPr>
                            <w:rFonts w:ascii="Courier New"/>
                            <w:color w:val="808080"/>
                            <w:spacing w:val="-5"/>
                            <w:sz w:val="16"/>
                          </w:rPr>
                          <w:t>&gt;</w:t>
                        </w:r>
                      </w:p>
                      <w:p w14:paraId="72DADCEC">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457BFD99">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542076A7">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131B2E8">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Total Data </w:t>
                        </w:r>
                        <w:r>
                          <w:rPr>
                            <w:rFonts w:ascii="Courier New"/>
                            <w:color w:val="CCCCCC"/>
                            <w:spacing w:val="-2"/>
                            <w:sz w:val="16"/>
                          </w:rPr>
                          <w:t>Used</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224EAC0E">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z w:val="16"/>
                          </w:rPr>
                          <w:t>id</w:t>
                        </w:r>
                        <w:r>
                          <w:rPr>
                            <w:rFonts w:ascii="Courier New"/>
                            <w:color w:val="CCCCCC"/>
                            <w:sz w:val="16"/>
                          </w:rPr>
                          <w:t>=</w:t>
                        </w:r>
                        <w:r>
                          <w:rPr>
                            <w:rFonts w:ascii="Courier New"/>
                            <w:color w:val="CE9178"/>
                            <w:sz w:val="16"/>
                          </w:rPr>
                          <w:t>"totalDataUsed"</w:t>
                        </w:r>
                        <w:r>
                          <w:rPr>
                            <w:rFonts w:ascii="Courier New"/>
                            <w:color w:val="808080"/>
                            <w:sz w:val="16"/>
                          </w:rPr>
                          <w:t>&gt;</w:t>
                        </w:r>
                        <w:r>
                          <w:rPr>
                            <w:rFonts w:ascii="Courier New"/>
                            <w:color w:val="CCCCCC"/>
                            <w:sz w:val="16"/>
                          </w:rPr>
                          <w:t xml:space="preserve">0 </w:t>
                        </w:r>
                        <w:r>
                          <w:rPr>
                            <w:rFonts w:ascii="Courier New"/>
                            <w:color w:val="CCCCCC"/>
                            <w:spacing w:val="-2"/>
                            <w:sz w:val="16"/>
                          </w:rPr>
                          <w:t>GB</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7E8A9445">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9BA5579">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#e0f2fe; color: </w:t>
                        </w:r>
                        <w:r>
                          <w:rPr>
                            <w:rFonts w:ascii="Courier New"/>
                            <w:color w:val="CE9178"/>
                            <w:spacing w:val="-2"/>
                            <w:sz w:val="16"/>
                          </w:rPr>
                          <w:t>#0284c7;"</w:t>
                        </w:r>
                        <w:r>
                          <w:rPr>
                            <w:rFonts w:ascii="Courier New"/>
                            <w:color w:val="808080"/>
                            <w:spacing w:val="-2"/>
                            <w:sz w:val="16"/>
                          </w:rPr>
                          <w:t>&gt;</w:t>
                        </w:r>
                      </w:p>
                      <w:p w14:paraId="6B1B7BC0">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23E7211">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447B657">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56E942F">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059EB79B">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1DA77352">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C083A5D">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Avg Download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B88E49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z w:val="16"/>
                          </w:rPr>
                          <w:t>id</w:t>
                        </w:r>
                        <w:r>
                          <w:rPr>
                            <w:rFonts w:ascii="Courier New"/>
                            <w:color w:val="CCCCCC"/>
                            <w:sz w:val="16"/>
                          </w:rPr>
                          <w:t>=</w:t>
                        </w:r>
                        <w:r>
                          <w:rPr>
                            <w:rFonts w:ascii="Courier New"/>
                            <w:color w:val="CE9178"/>
                            <w:sz w:val="16"/>
                          </w:rPr>
                          <w:t>"avgDownload"</w:t>
                        </w:r>
                        <w:r>
                          <w:rPr>
                            <w:rFonts w:ascii="Courier New"/>
                            <w:color w:val="808080"/>
                            <w:sz w:val="16"/>
                          </w:rPr>
                          <w:t>&gt;</w:t>
                        </w:r>
                        <w:r>
                          <w:rPr>
                            <w:rFonts w:ascii="Courier New"/>
                            <w:color w:val="CCCCCC"/>
                            <w:sz w:val="16"/>
                          </w:rPr>
                          <w:t xml:space="preserve">0 </w:t>
                        </w:r>
                        <w:r>
                          <w:rPr>
                            <w:rFonts w:ascii="Courier New"/>
                            <w:color w:val="CCCCCC"/>
                            <w:spacing w:val="-2"/>
                            <w:sz w:val="16"/>
                          </w:rPr>
                          <w:t>Mbps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4B2731FC">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3CE4401">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#dcfce7; color: </w:t>
                        </w:r>
                        <w:r>
                          <w:rPr>
                            <w:rFonts w:ascii="Courier New"/>
                            <w:color w:val="CE9178"/>
                            <w:spacing w:val="-2"/>
                            <w:sz w:val="16"/>
                          </w:rPr>
                          <w:t>#16a34a;"</w:t>
                        </w:r>
                        <w:r>
                          <w:rPr>
                            <w:rFonts w:ascii="Courier New"/>
                            <w:color w:val="808080"/>
                            <w:spacing w:val="-2"/>
                            <w:sz w:val="16"/>
                          </w:rPr>
                          <w:t>&gt;</w:t>
                        </w:r>
                      </w:p>
                      <w:p w14:paraId="1492C478">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7C1345A">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11111CF">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30FB411">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684B2E1B">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092B57D7">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8DD19E6">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Avg Upload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992D607">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z w:val="16"/>
                          </w:rPr>
                          <w:t>id</w:t>
                        </w:r>
                        <w:r>
                          <w:rPr>
                            <w:rFonts w:ascii="Courier New"/>
                            <w:color w:val="CCCCCC"/>
                            <w:sz w:val="16"/>
                          </w:rPr>
                          <w:t>=</w:t>
                        </w:r>
                        <w:r>
                          <w:rPr>
                            <w:rFonts w:ascii="Courier New"/>
                            <w:color w:val="CE9178"/>
                            <w:sz w:val="16"/>
                          </w:rPr>
                          <w:t>"avgUpload"</w:t>
                        </w:r>
                        <w:r>
                          <w:rPr>
                            <w:rFonts w:ascii="Courier New"/>
                            <w:color w:val="808080"/>
                            <w:sz w:val="16"/>
                          </w:rPr>
                          <w:t>&gt;</w:t>
                        </w:r>
                        <w:r>
                          <w:rPr>
                            <w:rFonts w:ascii="Courier New"/>
                            <w:color w:val="CCCCCC"/>
                            <w:sz w:val="16"/>
                          </w:rPr>
                          <w:t xml:space="preserve">0 </w:t>
                        </w:r>
                        <w:r>
                          <w:rPr>
                            <w:rFonts w:ascii="Courier New"/>
                            <w:color w:val="CCCCCC"/>
                            <w:spacing w:val="-2"/>
                            <w:sz w:val="16"/>
                          </w:rPr>
                          <w:t>Mbps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9D3E9D7">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EDDB659">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#dbeafe; color: </w:t>
                        </w:r>
                        <w:r>
                          <w:rPr>
                            <w:rFonts w:ascii="Courier New"/>
                            <w:color w:val="CE9178"/>
                            <w:spacing w:val="-2"/>
                            <w:sz w:val="16"/>
                          </w:rPr>
                          <w:t>#2563eb;"</w:t>
                        </w:r>
                        <w:r>
                          <w:rPr>
                            <w:rFonts w:ascii="Courier New"/>
                            <w:color w:val="808080"/>
                            <w:spacing w:val="-2"/>
                            <w:sz w:val="16"/>
                          </w:rPr>
                          <w:t>&gt;</w:t>
                        </w:r>
                      </w:p>
                      <w:p w14:paraId="5C49EEC6">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34365A9">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A22F59F">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B50EBFE">
                        <w:pPr>
                          <w:spacing w:before="47"/>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p>
    <w:p w14:paraId="77E81F46">
      <w:pPr>
        <w:pStyle w:val="7"/>
        <w:rPr>
          <w:b/>
          <w:sz w:val="20"/>
        </w:rPr>
      </w:pPr>
    </w:p>
    <w:p w14:paraId="4E066C70">
      <w:pPr>
        <w:pStyle w:val="7"/>
        <w:rPr>
          <w:b/>
          <w:sz w:val="20"/>
        </w:rPr>
      </w:pPr>
    </w:p>
    <w:p w14:paraId="26600701">
      <w:pPr>
        <w:pStyle w:val="7"/>
        <w:rPr>
          <w:b/>
          <w:sz w:val="20"/>
        </w:rPr>
      </w:pPr>
    </w:p>
    <w:p w14:paraId="34F73A9F">
      <w:pPr>
        <w:pStyle w:val="7"/>
        <w:rPr>
          <w:b/>
          <w:sz w:val="20"/>
        </w:rPr>
      </w:pPr>
    </w:p>
    <w:p w14:paraId="308304D2">
      <w:pPr>
        <w:pStyle w:val="7"/>
        <w:rPr>
          <w:b/>
          <w:sz w:val="20"/>
        </w:rPr>
      </w:pPr>
    </w:p>
    <w:p w14:paraId="1ACC498D">
      <w:pPr>
        <w:pStyle w:val="7"/>
        <w:rPr>
          <w:b/>
          <w:sz w:val="20"/>
        </w:rPr>
      </w:pPr>
    </w:p>
    <w:p w14:paraId="63689477">
      <w:pPr>
        <w:pStyle w:val="7"/>
        <w:rPr>
          <w:b/>
          <w:sz w:val="20"/>
        </w:rPr>
      </w:pPr>
    </w:p>
    <w:p w14:paraId="72802352">
      <w:pPr>
        <w:pStyle w:val="7"/>
        <w:rPr>
          <w:b/>
          <w:sz w:val="20"/>
        </w:rPr>
      </w:pPr>
    </w:p>
    <w:p w14:paraId="3FEC677D">
      <w:pPr>
        <w:pStyle w:val="7"/>
        <w:rPr>
          <w:b/>
          <w:sz w:val="20"/>
        </w:rPr>
      </w:pPr>
    </w:p>
    <w:p w14:paraId="576165AB">
      <w:pPr>
        <w:pStyle w:val="7"/>
        <w:rPr>
          <w:b/>
          <w:sz w:val="20"/>
        </w:rPr>
      </w:pPr>
    </w:p>
    <w:p w14:paraId="0EC6F767">
      <w:pPr>
        <w:pStyle w:val="7"/>
        <w:rPr>
          <w:b/>
          <w:sz w:val="20"/>
        </w:rPr>
      </w:pPr>
    </w:p>
    <w:p w14:paraId="07857577">
      <w:pPr>
        <w:pStyle w:val="7"/>
        <w:rPr>
          <w:b/>
          <w:sz w:val="20"/>
        </w:rPr>
      </w:pPr>
    </w:p>
    <w:p w14:paraId="6A43A65A">
      <w:pPr>
        <w:pStyle w:val="7"/>
        <w:rPr>
          <w:b/>
          <w:sz w:val="20"/>
        </w:rPr>
      </w:pPr>
    </w:p>
    <w:p w14:paraId="044CE226">
      <w:pPr>
        <w:pStyle w:val="7"/>
        <w:rPr>
          <w:b/>
          <w:sz w:val="20"/>
        </w:rPr>
      </w:pPr>
    </w:p>
    <w:p w14:paraId="7E14A398">
      <w:pPr>
        <w:pStyle w:val="7"/>
        <w:rPr>
          <w:b/>
          <w:sz w:val="20"/>
        </w:rPr>
      </w:pPr>
    </w:p>
    <w:p w14:paraId="7716A193">
      <w:pPr>
        <w:pStyle w:val="7"/>
        <w:rPr>
          <w:b/>
          <w:sz w:val="20"/>
        </w:rPr>
      </w:pPr>
    </w:p>
    <w:p w14:paraId="3A200A12">
      <w:pPr>
        <w:pStyle w:val="7"/>
        <w:rPr>
          <w:b/>
          <w:sz w:val="20"/>
        </w:rPr>
      </w:pPr>
    </w:p>
    <w:p w14:paraId="07B5C8B1">
      <w:pPr>
        <w:pStyle w:val="7"/>
        <w:rPr>
          <w:b/>
          <w:sz w:val="20"/>
        </w:rPr>
      </w:pPr>
    </w:p>
    <w:p w14:paraId="2392F7BE">
      <w:pPr>
        <w:pStyle w:val="7"/>
        <w:rPr>
          <w:b/>
          <w:sz w:val="20"/>
        </w:rPr>
      </w:pPr>
    </w:p>
    <w:p w14:paraId="39DAB81A">
      <w:pPr>
        <w:pStyle w:val="7"/>
        <w:spacing w:before="42"/>
        <w:rPr>
          <w:b/>
          <w:sz w:val="20"/>
        </w:rPr>
      </w:pPr>
    </w:p>
    <w:p w14:paraId="5350E7D5">
      <w:pPr>
        <w:pStyle w:val="7"/>
        <w:ind w:left="1440" w:right="-44"/>
        <w:rPr>
          <w:sz w:val="20"/>
        </w:rPr>
      </w:pPr>
      <w:r>
        <w:rPr>
          <w:sz w:val="20"/>
        </w:rPr>
        <mc:AlternateContent>
          <mc:Choice Requires="wps">
            <w:drawing>
              <wp:inline distT="0" distB="0" distL="0" distR="0">
                <wp:extent cx="6106795" cy="434340"/>
                <wp:effectExtent l="0" t="0" r="0" b="0"/>
                <wp:docPr id="73" name="Textbox 73"/>
                <wp:cNvGraphicFramePr/>
                <a:graphic xmlns:a="http://schemas.openxmlformats.org/drawingml/2006/main">
                  <a:graphicData uri="http://schemas.microsoft.com/office/word/2010/wordprocessingShape">
                    <wps:wsp>
                      <wps:cNvSpPr txBox="1"/>
                      <wps:spPr>
                        <a:xfrm>
                          <a:off x="0" y="0"/>
                          <a:ext cx="6106795" cy="434340"/>
                        </a:xfrm>
                        <a:prstGeom prst="rect">
                          <a:avLst/>
                        </a:prstGeom>
                        <a:solidFill>
                          <a:srgbClr val="1F1F1F"/>
                        </a:solidFill>
                      </wps:spPr>
                      <wps:txbx>
                        <w:txbxContent>
                          <w:p w14:paraId="42E8FCF8">
                            <w:pPr>
                              <w:spacing w:before="27"/>
                              <w:ind w:left="1536" w:right="0" w:firstLine="0"/>
                              <w:jc w:val="left"/>
                              <w:rPr>
                                <w:rFonts w:ascii="Courier New"/>
                                <w:color w:val="000000"/>
                                <w:sz w:val="16"/>
                              </w:rPr>
                            </w:pPr>
                            <w:r>
                              <w:rPr>
                                <w:rFonts w:ascii="Courier New"/>
                                <w:color w:val="6A9955"/>
                                <w:sz w:val="16"/>
                              </w:rPr>
                              <w:t>&lt;!-- Network Usage Page --</w:t>
                            </w:r>
                            <w:r>
                              <w:rPr>
                                <w:rFonts w:ascii="Courier New"/>
                                <w:color w:val="6A9955"/>
                                <w:spacing w:val="-10"/>
                                <w:sz w:val="16"/>
                              </w:rPr>
                              <w:t>&gt;</w:t>
                            </w:r>
                          </w:p>
                          <w:p w14:paraId="3CA664D0">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"networkPage"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25AA0A04">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Network Usage </w:t>
                            </w:r>
                            <w:r>
                              <w:rPr>
                                <w:rFonts w:ascii="Courier New"/>
                                <w:color w:val="CCCCCC"/>
                                <w:spacing w:val="-2"/>
                                <w:sz w:val="16"/>
                              </w:rPr>
                              <w:t>Monitoring</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txbxContent>
                      </wps:txbx>
                      <wps:bodyPr wrap="square" lIns="0" tIns="0" rIns="0" bIns="0" rtlCol="0">
                        <a:noAutofit/>
                      </wps:bodyPr>
                    </wps:wsp>
                  </a:graphicData>
                </a:graphic>
              </wp:inline>
            </w:drawing>
          </mc:Choice>
          <mc:Fallback>
            <w:pict>
              <v:shape id="Textbox 73" o:spid="_x0000_s1026" o:spt="202" type="#_x0000_t202" style="height:34.2pt;width:480.85pt;" fillcolor="#1F1F1F" filled="t" stroked="f" coordsize="21600,21600" o:gfxdata="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&#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s0h7Q1QAAAAQBAAAPAAAAAAAAAAEAIAAAACIAAABk&#10;cnMvZG93bnJldi54bWxQSwECFAAUAAAACACHTuJAfJc0PNABAACqAwAADgAAAAAAAAABACAAAAAk&#10;AQAAZHJzL2Uyb0RvYy54bWxQSwUGAAAAAAYABgBZAQAAZgUAAAAA&#10;">
                <v:fill on="t" focussize="0,0"/>
                <v:stroke on="f"/>
                <v:imagedata o:title=""/>
                <o:lock v:ext="edit" aspectratio="f"/>
                <v:textbox inset="0mm,0mm,0mm,0mm">
                  <w:txbxContent>
                    <w:p w14:paraId="42E8FCF8">
                      <w:pPr>
                        <w:spacing w:before="27"/>
                        <w:ind w:left="1536" w:right="0" w:firstLine="0"/>
                        <w:jc w:val="left"/>
                        <w:rPr>
                          <w:rFonts w:ascii="Courier New"/>
                          <w:color w:val="000000"/>
                          <w:sz w:val="16"/>
                        </w:rPr>
                      </w:pPr>
                      <w:r>
                        <w:rPr>
                          <w:rFonts w:ascii="Courier New"/>
                          <w:color w:val="6A9955"/>
                          <w:sz w:val="16"/>
                        </w:rPr>
                        <w:t>&lt;!-- Network Usage Page --</w:t>
                      </w:r>
                      <w:r>
                        <w:rPr>
                          <w:rFonts w:ascii="Courier New"/>
                          <w:color w:val="6A9955"/>
                          <w:spacing w:val="-10"/>
                          <w:sz w:val="16"/>
                        </w:rPr>
                        <w:t>&gt;</w:t>
                      </w:r>
                    </w:p>
                    <w:p w14:paraId="3CA664D0">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"networkPage"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25AA0A04">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Network Usage </w:t>
                      </w:r>
                      <w:r>
                        <w:rPr>
                          <w:rFonts w:ascii="Courier New"/>
                          <w:color w:val="CCCCCC"/>
                          <w:spacing w:val="-2"/>
                          <w:sz w:val="16"/>
                        </w:rPr>
                        <w:t>Monitoring</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txbxContent>
                </v:textbox>
                <w10:wrap type="none"/>
                <w10:anchorlock/>
              </v:shape>
            </w:pict>
          </mc:Fallback>
        </mc:AlternateContent>
      </w:r>
    </w:p>
    <w:p w14:paraId="3EBB75DD">
      <w:pPr>
        <w:pStyle w:val="7"/>
        <w:rPr>
          <w:b/>
          <w:sz w:val="20"/>
        </w:rPr>
      </w:pPr>
    </w:p>
    <w:p w14:paraId="04C04827">
      <w:pPr>
        <w:pStyle w:val="7"/>
        <w:rPr>
          <w:b/>
          <w:sz w:val="20"/>
        </w:rPr>
      </w:pPr>
    </w:p>
    <w:p w14:paraId="31641250">
      <w:pPr>
        <w:pStyle w:val="7"/>
        <w:rPr>
          <w:b/>
          <w:sz w:val="20"/>
        </w:rPr>
      </w:pPr>
    </w:p>
    <w:p w14:paraId="1FDBFCF0">
      <w:pPr>
        <w:pStyle w:val="7"/>
        <w:rPr>
          <w:b/>
          <w:sz w:val="20"/>
        </w:rPr>
      </w:pPr>
    </w:p>
    <w:p w14:paraId="2243A938">
      <w:pPr>
        <w:pStyle w:val="7"/>
        <w:rPr>
          <w:b/>
          <w:sz w:val="20"/>
        </w:rPr>
      </w:pPr>
    </w:p>
    <w:p w14:paraId="4341F8C5">
      <w:pPr>
        <w:pStyle w:val="7"/>
        <w:rPr>
          <w:b/>
          <w:sz w:val="20"/>
        </w:rPr>
      </w:pPr>
    </w:p>
    <w:p w14:paraId="67E919FE">
      <w:pPr>
        <w:pStyle w:val="7"/>
        <w:rPr>
          <w:b/>
          <w:sz w:val="20"/>
        </w:rPr>
      </w:pPr>
    </w:p>
    <w:p w14:paraId="0EBD9BD0">
      <w:pPr>
        <w:pStyle w:val="7"/>
        <w:rPr>
          <w:b/>
          <w:sz w:val="20"/>
        </w:rPr>
      </w:pPr>
    </w:p>
    <w:p w14:paraId="36AC18DA">
      <w:pPr>
        <w:pStyle w:val="7"/>
        <w:rPr>
          <w:b/>
          <w:sz w:val="20"/>
        </w:rPr>
      </w:pPr>
    </w:p>
    <w:p w14:paraId="03EDE7CC">
      <w:pPr>
        <w:pStyle w:val="7"/>
        <w:rPr>
          <w:b/>
          <w:sz w:val="20"/>
        </w:rPr>
      </w:pPr>
    </w:p>
    <w:p w14:paraId="37528B1B">
      <w:pPr>
        <w:pStyle w:val="7"/>
        <w:rPr>
          <w:b/>
          <w:sz w:val="20"/>
        </w:rPr>
      </w:pPr>
    </w:p>
    <w:p w14:paraId="692AD35C">
      <w:pPr>
        <w:pStyle w:val="7"/>
        <w:rPr>
          <w:b/>
          <w:sz w:val="20"/>
        </w:rPr>
      </w:pPr>
    </w:p>
    <w:p w14:paraId="30865D14">
      <w:pPr>
        <w:pStyle w:val="7"/>
        <w:rPr>
          <w:b/>
          <w:sz w:val="20"/>
        </w:rPr>
      </w:pPr>
    </w:p>
    <w:p w14:paraId="766CF0BA">
      <w:pPr>
        <w:pStyle w:val="7"/>
        <w:rPr>
          <w:b/>
          <w:sz w:val="20"/>
        </w:rPr>
      </w:pPr>
    </w:p>
    <w:p w14:paraId="6E68133B">
      <w:pPr>
        <w:pStyle w:val="7"/>
        <w:rPr>
          <w:b/>
          <w:sz w:val="20"/>
        </w:rPr>
      </w:pPr>
    </w:p>
    <w:p w14:paraId="34E4A36C">
      <w:pPr>
        <w:pStyle w:val="7"/>
        <w:rPr>
          <w:b/>
          <w:sz w:val="20"/>
        </w:rPr>
      </w:pPr>
    </w:p>
    <w:p w14:paraId="07C2EC26">
      <w:pPr>
        <w:pStyle w:val="7"/>
        <w:rPr>
          <w:b/>
          <w:sz w:val="20"/>
        </w:rPr>
      </w:pPr>
    </w:p>
    <w:p w14:paraId="3B7117F1">
      <w:pPr>
        <w:pStyle w:val="7"/>
        <w:rPr>
          <w:b/>
          <w:sz w:val="20"/>
        </w:rPr>
      </w:pPr>
    </w:p>
    <w:p w14:paraId="554555F8">
      <w:pPr>
        <w:pStyle w:val="7"/>
        <w:rPr>
          <w:b/>
          <w:sz w:val="20"/>
        </w:rPr>
      </w:pPr>
    </w:p>
    <w:p w14:paraId="0D8DF709">
      <w:pPr>
        <w:pStyle w:val="7"/>
        <w:rPr>
          <w:b/>
          <w:sz w:val="20"/>
        </w:rPr>
      </w:pPr>
    </w:p>
    <w:p w14:paraId="693C1442">
      <w:pPr>
        <w:pStyle w:val="7"/>
        <w:rPr>
          <w:b/>
          <w:sz w:val="20"/>
        </w:rPr>
      </w:pPr>
    </w:p>
    <w:p w14:paraId="4E4A7D07">
      <w:pPr>
        <w:pStyle w:val="7"/>
        <w:rPr>
          <w:b/>
          <w:sz w:val="20"/>
        </w:rPr>
      </w:pPr>
    </w:p>
    <w:p w14:paraId="3FB08264">
      <w:pPr>
        <w:pStyle w:val="7"/>
        <w:rPr>
          <w:b/>
          <w:sz w:val="20"/>
        </w:rPr>
      </w:pPr>
    </w:p>
    <w:p w14:paraId="401869A0">
      <w:pPr>
        <w:pStyle w:val="7"/>
        <w:rPr>
          <w:b/>
          <w:sz w:val="20"/>
        </w:rPr>
      </w:pPr>
    </w:p>
    <w:p w14:paraId="765CB25E">
      <w:pPr>
        <w:pStyle w:val="7"/>
        <w:rPr>
          <w:b/>
          <w:sz w:val="20"/>
        </w:rPr>
      </w:pPr>
    </w:p>
    <w:p w14:paraId="0B0E9142">
      <w:pPr>
        <w:pStyle w:val="7"/>
        <w:rPr>
          <w:b/>
          <w:sz w:val="20"/>
        </w:rPr>
      </w:pPr>
    </w:p>
    <w:p w14:paraId="362C8C49">
      <w:pPr>
        <w:pStyle w:val="7"/>
        <w:rPr>
          <w:b/>
          <w:sz w:val="20"/>
        </w:rPr>
      </w:pPr>
    </w:p>
    <w:p w14:paraId="1FBAAA50">
      <w:pPr>
        <w:pStyle w:val="7"/>
        <w:rPr>
          <w:b/>
          <w:sz w:val="20"/>
        </w:rPr>
      </w:pPr>
    </w:p>
    <w:p w14:paraId="09811961">
      <w:pPr>
        <w:pStyle w:val="7"/>
        <w:rPr>
          <w:b/>
          <w:sz w:val="20"/>
        </w:rPr>
      </w:pPr>
    </w:p>
    <w:p w14:paraId="55BE60BD">
      <w:pPr>
        <w:pStyle w:val="7"/>
        <w:rPr>
          <w:b/>
          <w:sz w:val="20"/>
        </w:rPr>
      </w:pPr>
    </w:p>
    <w:p w14:paraId="713E811C">
      <w:pPr>
        <w:pStyle w:val="7"/>
        <w:rPr>
          <w:b/>
          <w:sz w:val="20"/>
        </w:rPr>
      </w:pPr>
    </w:p>
    <w:p w14:paraId="7AB554E0">
      <w:pPr>
        <w:pStyle w:val="7"/>
        <w:rPr>
          <w:b/>
          <w:sz w:val="20"/>
        </w:rPr>
      </w:pPr>
    </w:p>
    <w:p w14:paraId="38C2A291">
      <w:pPr>
        <w:pStyle w:val="7"/>
        <w:rPr>
          <w:b/>
          <w:sz w:val="20"/>
        </w:rPr>
      </w:pPr>
    </w:p>
    <w:p w14:paraId="476D6534">
      <w:pPr>
        <w:pStyle w:val="7"/>
        <w:rPr>
          <w:b/>
          <w:sz w:val="20"/>
        </w:rPr>
      </w:pPr>
    </w:p>
    <w:p w14:paraId="1C1D3B80">
      <w:pPr>
        <w:pStyle w:val="7"/>
        <w:spacing w:before="5"/>
        <w:rPr>
          <w:b/>
          <w:sz w:val="20"/>
        </w:rPr>
      </w:pPr>
      <w:r>
        <w:rPr>
          <w:b/>
          <w:sz w:val="20"/>
        </w:rPr>
        <mc:AlternateContent>
          <mc:Choice Requires="wps">
            <w:drawing>
              <wp:anchor distT="0" distB="0" distL="0" distR="0" simplePos="0" relativeHeight="251686912" behindDoc="1" locked="0" layoutInCell="1" allowOverlap="1">
                <wp:simplePos x="0" y="0"/>
                <wp:positionH relativeFrom="page">
                  <wp:posOffset>914400</wp:posOffset>
                </wp:positionH>
                <wp:positionV relativeFrom="paragraph">
                  <wp:posOffset>164465</wp:posOffset>
                </wp:positionV>
                <wp:extent cx="6106795" cy="723900"/>
                <wp:effectExtent l="0" t="0" r="0" b="0"/>
                <wp:wrapTopAndBottom/>
                <wp:docPr id="74" name="Textbox 74"/>
                <wp:cNvGraphicFramePr/>
                <a:graphic xmlns:a="http://schemas.openxmlformats.org/drawingml/2006/main">
                  <a:graphicData uri="http://schemas.microsoft.com/office/word/2010/wordprocessingShape">
                    <wps:wsp>
                      <wps:cNvSpPr txBox="1"/>
                      <wps:spPr>
                        <a:xfrm>
                          <a:off x="0" y="0"/>
                          <a:ext cx="6106795" cy="723900"/>
                        </a:xfrm>
                        <a:prstGeom prst="rect">
                          <a:avLst/>
                        </a:prstGeom>
                        <a:solidFill>
                          <a:srgbClr val="1F1F1F"/>
                        </a:solidFill>
                      </wps:spPr>
                      <wps:txbx>
                        <w:txbxContent>
                          <w:p w14:paraId="00103152">
                            <w:pPr>
                              <w:spacing w:before="27"/>
                              <w:ind w:left="1920" w:right="0" w:firstLine="0"/>
                              <w:jc w:val="left"/>
                              <w:rPr>
                                <w:rFonts w:ascii="Courier New"/>
                                <w:color w:val="000000"/>
                                <w:sz w:val="16"/>
                              </w:rPr>
                            </w:pPr>
                            <w:r>
                              <w:rPr>
                                <w:rFonts w:ascii="Courier New"/>
                                <w:color w:val="6A9955"/>
                                <w:sz w:val="16"/>
                              </w:rPr>
                              <w:t>&lt;!-- Chart --</w:t>
                            </w:r>
                            <w:r>
                              <w:rPr>
                                <w:rFonts w:ascii="Courier New"/>
                                <w:color w:val="6A9955"/>
                                <w:spacing w:val="-10"/>
                                <w:sz w:val="16"/>
                              </w:rPr>
                              <w:t>&gt;</w:t>
                            </w:r>
                          </w:p>
                          <w:p w14:paraId="2D18C01E">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2E0FEBAB">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Network Traffic - Last 24 </w:t>
                            </w:r>
                            <w:r>
                              <w:rPr>
                                <w:rFonts w:ascii="Courier New"/>
                                <w:color w:val="CCCCCC"/>
                                <w:spacing w:val="-2"/>
                                <w:sz w:val="16"/>
                              </w:rPr>
                              <w:t>Hours</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1E73286B">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canvas</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"trafficChart"</w:t>
                            </w:r>
                            <w:r>
                              <w:rPr>
                                <w:rFonts w:ascii="Courier New"/>
                                <w:color w:val="808080"/>
                                <w:spacing w:val="-2"/>
                                <w:sz w:val="16"/>
                              </w:rPr>
                              <w:t>&gt;&lt;/</w:t>
                            </w:r>
                            <w:r>
                              <w:rPr>
                                <w:rFonts w:ascii="Courier New"/>
                                <w:color w:val="569CD6"/>
                                <w:spacing w:val="-2"/>
                                <w:sz w:val="16"/>
                              </w:rPr>
                              <w:t>canvas</w:t>
                            </w:r>
                            <w:r>
                              <w:rPr>
                                <w:rFonts w:ascii="Courier New"/>
                                <w:color w:val="808080"/>
                                <w:spacing w:val="-2"/>
                                <w:sz w:val="16"/>
                              </w:rPr>
                              <w:t>&gt;</w:t>
                            </w:r>
                          </w:p>
                          <w:p w14:paraId="266319E4">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74" o:spid="_x0000_s1026" o:spt="202" type="#_x0000_t202" style="position:absolute;left:0pt;margin-left:72pt;margin-top:12.95pt;height:57pt;width:480.85pt;mso-position-horizontal-relative:page;mso-wrap-distance-bottom:0pt;mso-wrap-distance-top:0pt;z-index:-251629568;mso-width-relative:page;mso-height-relative:page;" fillcolor="#1F1F1F" filled="t" stroked="f" coordsize="21600,21600" o:gfxdata="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dmh5NoAAAALAQAADwAAAAAAAAABACAA&#10;AAAiAAAAZHJzL2Rvd25yZXYueG1sUEsBAhQAFAAAAAgAh07iQKbP20XSAQAAqgMAAA4AAAAAAAAA&#10;AQAgAAAAKQEAAGRycy9lMm9Eb2MueG1sUEsFBgAAAAAGAAYAWQEAAG0FAAAAAA==&#10;">
                <v:fill on="t" focussize="0,0"/>
                <v:stroke on="f"/>
                <v:imagedata o:title=""/>
                <o:lock v:ext="edit" aspectratio="f"/>
                <v:textbox inset="0mm,0mm,0mm,0mm">
                  <w:txbxContent>
                    <w:p w14:paraId="00103152">
                      <w:pPr>
                        <w:spacing w:before="27"/>
                        <w:ind w:left="1920" w:right="0" w:firstLine="0"/>
                        <w:jc w:val="left"/>
                        <w:rPr>
                          <w:rFonts w:ascii="Courier New"/>
                          <w:color w:val="000000"/>
                          <w:sz w:val="16"/>
                        </w:rPr>
                      </w:pPr>
                      <w:r>
                        <w:rPr>
                          <w:rFonts w:ascii="Courier New"/>
                          <w:color w:val="6A9955"/>
                          <w:sz w:val="16"/>
                        </w:rPr>
                        <w:t>&lt;!-- Chart --</w:t>
                      </w:r>
                      <w:r>
                        <w:rPr>
                          <w:rFonts w:ascii="Courier New"/>
                          <w:color w:val="6A9955"/>
                          <w:spacing w:val="-10"/>
                          <w:sz w:val="16"/>
                        </w:rPr>
                        <w:t>&gt;</w:t>
                      </w:r>
                    </w:p>
                    <w:p w14:paraId="2D18C01E">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2E0FEBAB">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Network Traffic - Last 24 </w:t>
                      </w:r>
                      <w:r>
                        <w:rPr>
                          <w:rFonts w:ascii="Courier New"/>
                          <w:color w:val="CCCCCC"/>
                          <w:spacing w:val="-2"/>
                          <w:sz w:val="16"/>
                        </w:rPr>
                        <w:t>Hours</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1E73286B">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canvas</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"trafficChart"</w:t>
                      </w:r>
                      <w:r>
                        <w:rPr>
                          <w:rFonts w:ascii="Courier New"/>
                          <w:color w:val="808080"/>
                          <w:spacing w:val="-2"/>
                          <w:sz w:val="16"/>
                        </w:rPr>
                        <w:t>&gt;&lt;/</w:t>
                      </w:r>
                      <w:r>
                        <w:rPr>
                          <w:rFonts w:ascii="Courier New"/>
                          <w:color w:val="569CD6"/>
                          <w:spacing w:val="-2"/>
                          <w:sz w:val="16"/>
                        </w:rPr>
                        <w:t>canvas</w:t>
                      </w:r>
                      <w:r>
                        <w:rPr>
                          <w:rFonts w:ascii="Courier New"/>
                          <w:color w:val="808080"/>
                          <w:spacing w:val="-2"/>
                          <w:sz w:val="16"/>
                        </w:rPr>
                        <w:t>&gt;</w:t>
                      </w:r>
                    </w:p>
                    <w:p w14:paraId="266319E4">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topAndBottom"/>
              </v:shape>
            </w:pict>
          </mc:Fallback>
        </mc:AlternateContent>
      </w:r>
      <w:r>
        <w:rPr>
          <w:b/>
          <w:sz w:val="20"/>
        </w:rPr>
        <mc:AlternateContent>
          <mc:Choice Requires="wps">
            <w:drawing>
              <wp:anchor distT="0" distB="0" distL="0" distR="0" simplePos="0" relativeHeight="251687936" behindDoc="1" locked="0" layoutInCell="1" allowOverlap="1">
                <wp:simplePos x="0" y="0"/>
                <wp:positionH relativeFrom="page">
                  <wp:posOffset>914400</wp:posOffset>
                </wp:positionH>
                <wp:positionV relativeFrom="paragraph">
                  <wp:posOffset>1040765</wp:posOffset>
                </wp:positionV>
                <wp:extent cx="6106795" cy="434340"/>
                <wp:effectExtent l="0" t="0" r="0" b="0"/>
                <wp:wrapTopAndBottom/>
                <wp:docPr id="75" name="Textbox 75"/>
                <wp:cNvGraphicFramePr/>
                <a:graphic xmlns:a="http://schemas.openxmlformats.org/drawingml/2006/main">
                  <a:graphicData uri="http://schemas.microsoft.com/office/word/2010/wordprocessingShape">
                    <wps:wsp>
                      <wps:cNvSpPr txBox="1"/>
                      <wps:spPr>
                        <a:xfrm>
                          <a:off x="0" y="0"/>
                          <a:ext cx="6106795" cy="434340"/>
                        </a:xfrm>
                        <a:prstGeom prst="rect">
                          <a:avLst/>
                        </a:prstGeom>
                        <a:solidFill>
                          <a:srgbClr val="1F1F1F"/>
                        </a:solidFill>
                      </wps:spPr>
                      <wps:txbx>
                        <w:txbxContent>
                          <w:p w14:paraId="37A5050D">
                            <w:pPr>
                              <w:spacing w:before="27"/>
                              <w:ind w:left="1920" w:right="0" w:firstLine="0"/>
                              <w:jc w:val="left"/>
                              <w:rPr>
                                <w:rFonts w:ascii="Courier New"/>
                                <w:color w:val="000000"/>
                                <w:sz w:val="16"/>
                              </w:rPr>
                            </w:pPr>
                            <w:r>
                              <w:rPr>
                                <w:rFonts w:ascii="Courier New"/>
                                <w:color w:val="6A9955"/>
                                <w:sz w:val="16"/>
                              </w:rPr>
                              <w:t>&lt;!-- Usage Table --</w:t>
                            </w:r>
                            <w:r>
                              <w:rPr>
                                <w:rFonts w:ascii="Courier New"/>
                                <w:color w:val="6A9955"/>
                                <w:spacing w:val="-10"/>
                                <w:sz w:val="16"/>
                              </w:rPr>
                              <w:t>&gt;</w:t>
                            </w:r>
                          </w:p>
                          <w:p w14:paraId="153FDF15">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9867E92">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Customer Usage </w:t>
                            </w:r>
                            <w:r>
                              <w:rPr>
                                <w:rFonts w:ascii="Courier New"/>
                                <w:color w:val="CCCCCC"/>
                                <w:spacing w:val="-2"/>
                                <w:sz w:val="16"/>
                              </w:rPr>
                              <w:t>Details</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75" o:spid="_x0000_s1026" o:spt="202" type="#_x0000_t202" style="position:absolute;left:0pt;margin-left:72pt;margin-top:81.95pt;height:34.2pt;width:480.85pt;mso-position-horizontal-relative:page;mso-wrap-distance-bottom:0pt;mso-wrap-distance-top:0pt;z-index:-251628544;mso-width-relative:page;mso-height-relative:page;" fillcolor="#1F1F1F" filled="t" stroked="f" coordsize="21600,21600" o:gfxdata="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kGFF2wAAAAwBAAAPAAAAAAAAAAEAIAAA&#10;ACIAAABkcnMvZG93bnJldi54bWxQSwECFAAUAAAACACHTuJAf//pNNABAACqAwAADgAAAAAAAAAB&#10;ACAAAAAqAQAAZHJzL2Uyb0RvYy54bWxQSwUGAAAAAAYABgBZAQAAbAUAAAAA&#10;">
                <v:fill on="t" focussize="0,0"/>
                <v:stroke on="f"/>
                <v:imagedata o:title=""/>
                <o:lock v:ext="edit" aspectratio="f"/>
                <v:textbox inset="0mm,0mm,0mm,0mm">
                  <w:txbxContent>
                    <w:p w14:paraId="37A5050D">
                      <w:pPr>
                        <w:spacing w:before="27"/>
                        <w:ind w:left="1920" w:right="0" w:firstLine="0"/>
                        <w:jc w:val="left"/>
                        <w:rPr>
                          <w:rFonts w:ascii="Courier New"/>
                          <w:color w:val="000000"/>
                          <w:sz w:val="16"/>
                        </w:rPr>
                      </w:pPr>
                      <w:r>
                        <w:rPr>
                          <w:rFonts w:ascii="Courier New"/>
                          <w:color w:val="6A9955"/>
                          <w:sz w:val="16"/>
                        </w:rPr>
                        <w:t>&lt;!-- Usage Table --</w:t>
                      </w:r>
                      <w:r>
                        <w:rPr>
                          <w:rFonts w:ascii="Courier New"/>
                          <w:color w:val="6A9955"/>
                          <w:spacing w:val="-10"/>
                          <w:sz w:val="16"/>
                        </w:rPr>
                        <w:t>&gt;</w:t>
                      </w:r>
                    </w:p>
                    <w:p w14:paraId="153FDF15">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9867E92">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Customer Usage </w:t>
                      </w:r>
                      <w:r>
                        <w:rPr>
                          <w:rFonts w:ascii="Courier New"/>
                          <w:color w:val="CCCCCC"/>
                          <w:spacing w:val="-2"/>
                          <w:sz w:val="16"/>
                        </w:rPr>
                        <w:t>Details</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txbxContent>
                </v:textbox>
                <w10:wrap type="topAndBottom"/>
              </v:shape>
            </w:pict>
          </mc:Fallback>
        </mc:AlternateContent>
      </w:r>
    </w:p>
    <w:p w14:paraId="21F9A4B5">
      <w:pPr>
        <w:pStyle w:val="7"/>
        <w:spacing w:before="9"/>
        <w:rPr>
          <w:b/>
          <w:sz w:val="18"/>
        </w:rPr>
      </w:pPr>
    </w:p>
    <w:p w14:paraId="4FE20ED8">
      <w:pPr>
        <w:pStyle w:val="7"/>
        <w:spacing w:after="0"/>
        <w:rPr>
          <w:b/>
          <w:sz w:val="18"/>
        </w:rPr>
        <w:sectPr>
          <w:headerReference r:id="rId20" w:type="default"/>
          <w:footerReference r:id="rId21" w:type="default"/>
          <w:pgSz w:w="11920" w:h="16860"/>
          <w:pgMar w:top="0" w:right="850" w:bottom="1080" w:left="0" w:header="0" w:footer="888" w:gutter="0"/>
          <w:cols w:space="720" w:num="1"/>
        </w:sectPr>
      </w:pPr>
    </w:p>
    <w:p w14:paraId="13F42D0E">
      <w:pPr>
        <w:pStyle w:val="7"/>
        <w:spacing w:before="4"/>
        <w:rPr>
          <w:b/>
          <w:sz w:val="17"/>
        </w:rPr>
      </w:pPr>
      <w:r>
        <w:rPr>
          <w:b/>
          <w:sz w:val="17"/>
        </w:rPr>
        <mc:AlternateContent>
          <mc:Choice Requires="wpg">
            <w:drawing>
              <wp:anchor distT="0" distB="0" distL="0" distR="0" simplePos="0" relativeHeight="251665408" behindDoc="0" locked="0" layoutInCell="1" allowOverlap="1">
                <wp:simplePos x="0" y="0"/>
                <wp:positionH relativeFrom="page">
                  <wp:posOffset>528955</wp:posOffset>
                </wp:positionH>
                <wp:positionV relativeFrom="page">
                  <wp:posOffset>0</wp:posOffset>
                </wp:positionV>
                <wp:extent cx="6492240" cy="3520440"/>
                <wp:effectExtent l="0" t="0" r="0" b="0"/>
                <wp:wrapNone/>
                <wp:docPr id="77" name="Group 77"/>
                <wp:cNvGraphicFramePr/>
                <a:graphic xmlns:a="http://schemas.openxmlformats.org/drawingml/2006/main">
                  <a:graphicData uri="http://schemas.microsoft.com/office/word/2010/wordprocessingGroup">
                    <wpg:wgp>
                      <wpg:cNvGrpSpPr/>
                      <wpg:grpSpPr>
                        <a:xfrm>
                          <a:off x="0" y="0"/>
                          <a:ext cx="6492240" cy="3520440"/>
                          <a:chOff x="0" y="0"/>
                          <a:chExt cx="6492240" cy="3520440"/>
                        </a:xfrm>
                      </wpg:grpSpPr>
                      <pic:pic xmlns:pic="http://schemas.openxmlformats.org/drawingml/2006/picture">
                        <pic:nvPicPr>
                          <pic:cNvPr id="78" name="Image 78"/>
                          <pic:cNvPicPr/>
                        </pic:nvPicPr>
                        <pic:blipFill>
                          <a:blip r:embed="rId31" cstate="print"/>
                          <a:stretch>
                            <a:fillRect/>
                          </a:stretch>
                        </pic:blipFill>
                        <pic:spPr>
                          <a:xfrm>
                            <a:off x="5727700" y="185420"/>
                            <a:ext cx="577215" cy="435734"/>
                          </a:xfrm>
                          <a:prstGeom prst="rect">
                            <a:avLst/>
                          </a:prstGeom>
                        </pic:spPr>
                      </pic:pic>
                      <pic:pic xmlns:pic="http://schemas.openxmlformats.org/drawingml/2006/picture">
                        <pic:nvPicPr>
                          <pic:cNvPr id="79" name="Image 79"/>
                          <pic:cNvPicPr/>
                        </pic:nvPicPr>
                        <pic:blipFill>
                          <a:blip r:embed="rId40" cstate="print"/>
                          <a:stretch>
                            <a:fillRect/>
                          </a:stretch>
                        </pic:blipFill>
                        <pic:spPr>
                          <a:xfrm>
                            <a:off x="0" y="0"/>
                            <a:ext cx="2327734" cy="924094"/>
                          </a:xfrm>
                          <a:prstGeom prst="rect">
                            <a:avLst/>
                          </a:prstGeom>
                        </pic:spPr>
                      </pic:pic>
                      <wps:wsp>
                        <wps:cNvPr id="80" name="Textbox 80"/>
                        <wps:cNvSpPr txBox="1"/>
                        <wps:spPr>
                          <a:xfrm>
                            <a:off x="385445" y="914400"/>
                            <a:ext cx="6106795" cy="2606040"/>
                          </a:xfrm>
                          <a:prstGeom prst="rect">
                            <a:avLst/>
                          </a:prstGeom>
                          <a:solidFill>
                            <a:srgbClr val="1F1F1F"/>
                          </a:solidFill>
                        </wps:spPr>
                        <wps:txbx>
                          <w:txbxContent>
                            <w:p w14:paraId="2D61F755">
                              <w:pPr>
                                <w:spacing w:before="2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5A29F454">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3030986A">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47A96F6F">
                              <w:pPr>
                                <w:spacing w:before="46"/>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02223A7B">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Customer</w:t>
                              </w:r>
                              <w:r>
                                <w:rPr>
                                  <w:rFonts w:ascii="Courier New"/>
                                  <w:color w:val="CCCCCC"/>
                                  <w:spacing w:val="-2"/>
                                  <w:sz w:val="16"/>
                                </w:rPr>
                                <w:t xml:space="preserve"> 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8B3D2BB">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Name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66AD197">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Download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5A6E5DBD">
                              <w:pPr>
                                <w:spacing w:before="46"/>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Upload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8E8B18C">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Data </w:t>
                              </w:r>
                              <w:r>
                                <w:rPr>
                                  <w:rFonts w:ascii="Courier New"/>
                                  <w:color w:val="CCCCCC"/>
                                  <w:spacing w:val="-2"/>
                                  <w:sz w:val="16"/>
                                </w:rPr>
                                <w:t>Used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DFD3320">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Data </w:t>
                              </w:r>
                              <w:r>
                                <w:rPr>
                                  <w:rFonts w:ascii="Courier New"/>
                                  <w:color w:val="CCCCCC"/>
                                  <w:spacing w:val="-2"/>
                                  <w:sz w:val="16"/>
                                </w:rPr>
                                <w:t>Limit</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4CBEE03">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Last </w:t>
                              </w:r>
                              <w:r>
                                <w:rPr>
                                  <w:rFonts w:ascii="Courier New"/>
                                  <w:color w:val="CCCCCC"/>
                                  <w:spacing w:val="-2"/>
                                  <w:sz w:val="16"/>
                                </w:rPr>
                                <w:t>Active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713DD8D8">
                              <w:pPr>
                                <w:spacing w:before="46"/>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4A3023B9">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64E41B2E">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"networkUsageTable"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5AD37803">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2E4F5BB1">
                              <w:pPr>
                                <w:spacing w:before="46"/>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ACB46D7">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5F0C933">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41.65pt;margin-top:0pt;height:277.2pt;width:511.2pt;mso-position-horizontal-relative:page;mso-position-vertical-relative:page;z-index:251665408;mso-width-relative:page;mso-height-relative:page;" coordsize="6492240,3520440" o:gfxdata="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GZS7yb0AAACnAQAA&#10;GQAAAGRycy9fcmVscy9lMm9Eb2MueG1sLnJlbHO9kMsKwjAQRfeC/xBmb9N2ISKmbkRwK/oBQzJN&#10;o82DJIr+vQFBFAR3LmeGe+5hVuubHdmVYjLeCWiqGhg56ZVxWsDxsJ0tgKWMTuHoHQm4U4J1N52s&#10;9jRiLqE0mJBYobgkYMg5LDlPciCLqfKBXLn0PlrMZYyaB5Rn1MTbup7z+M6A7oPJdkpA3KkW2OEe&#10;SvNvtu97I2nj5cWSy18quLGluwAxasoCLCmDz2VbnQJp4N8lmv9INC8J/vHe7gF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">
                <o:lock v:ext="edit" aspectratio="f"/>
                <v:shape id="Image 78" o:spid="_x0000_s1026" o:spt="75" type="#_x0000_t75" style="position:absolute;left:5727700;top:185420;height:435734;width:577215;" filled="f" o:preferrelative="t" stroked="f" coordsize="21600,21600" o:gfxdata="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sv2ItwAAANsAAAAP&#10;AAAAAAAAAAEAIAAAACIAAABkcnMvZG93bnJldi54bWxQSwECFAAUAAAACACHTuJAMy8FnjsAAAA5&#10;AAAAEAAAAAAAAAABACAAAAAGAQAAZHJzL3NoYXBleG1sLnhtbFBLBQYAAAAABgAGAFsBAACwAwAA&#10;AAA=&#10;">
                  <v:fill on="f" focussize="0,0"/>
                  <v:stroke on="f"/>
                  <v:imagedata r:id="rId31" o:title=""/>
                  <o:lock v:ext="edit" aspectratio="f"/>
                </v:shape>
                <v:shape id="Image 79" o:spid="_x0000_s1026" o:spt="75" type="#_x0000_t75" style="position:absolute;left:0;top:0;height:924094;width:2327734;" filled="f" o:preferrelative="t" stroked="f" coordsize="21600,21600" o:gfxdata="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anCu/&#10;AAAA2wAAAA8AAAAAAAAAAQAgAAAAIgAAAGRycy9kb3ducmV2LnhtbFBLAQIUABQAAAAIAIdO4kAz&#10;LwWeOwAAADkAAAAQAAAAAAAAAAEAIAAAAA4BAABkcnMvc2hhcGV4bWwueG1sUEsFBgAAAAAGAAYA&#10;WwEAALgDAAAAAA==&#10;">
                  <v:fill on="f" focussize="0,0"/>
                  <v:stroke on="f"/>
                  <v:imagedata r:id="rId40" o:title=""/>
                  <o:lock v:ext="edit" aspectratio="f"/>
                </v:shape>
                <v:shape id="Textbox 80" o:spid="_x0000_s1026" o:spt="202" type="#_x0000_t202" style="position:absolute;left:385445;top:914400;height:2606040;width:6106795;" fillcolor="#1F1F1F" filled="t" stroked="f" coordsize="21600,21600" o:gfxdata="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9aaiItwAAANsAAAAP&#10;AAAAAAAAAAEAIAAAACIAAABkcnMvZG93bnJldi54bWxQSwECFAAUAAAACACHTuJAMy8FnjsAAAA5&#10;AAAAEAAAAAAAAAABACAAAAAGAQAAZHJzL3NoYXBleG1sLnhtbFBLBQYAAAAABgAGAFsBAACwAwAA&#10;AAA=&#10;">
                  <v:fill on="t" focussize="0,0"/>
                  <v:stroke on="f"/>
                  <v:imagedata o:title=""/>
                  <o:lock v:ext="edit" aspectratio="f"/>
                  <v:textbox inset="0mm,0mm,0mm,0mm">
                    <w:txbxContent>
                      <w:p w14:paraId="2D61F755">
                        <w:pPr>
                          <w:spacing w:before="2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5A29F454">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3030986A">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47A96F6F">
                        <w:pPr>
                          <w:spacing w:before="46"/>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02223A7B">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Customer</w:t>
                        </w:r>
                        <w:r>
                          <w:rPr>
                            <w:rFonts w:ascii="Courier New"/>
                            <w:color w:val="CCCCCC"/>
                            <w:spacing w:val="-2"/>
                            <w:sz w:val="16"/>
                          </w:rPr>
                          <w:t xml:space="preserve"> 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8B3D2BB">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Name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66AD197">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Download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5A6E5DBD">
                        <w:pPr>
                          <w:spacing w:before="46"/>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Upload </w:t>
                        </w:r>
                        <w:r>
                          <w:rPr>
                            <w:rFonts w:ascii="Courier New"/>
                            <w:color w:val="CCCCCC"/>
                            <w:spacing w:val="-2"/>
                            <w:sz w:val="16"/>
                          </w:rPr>
                          <w:t>Speed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8E8B18C">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Data </w:t>
                        </w:r>
                        <w:r>
                          <w:rPr>
                            <w:rFonts w:ascii="Courier New"/>
                            <w:color w:val="CCCCCC"/>
                            <w:spacing w:val="-2"/>
                            <w:sz w:val="16"/>
                          </w:rPr>
                          <w:t>Used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DFD3320">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Data </w:t>
                        </w:r>
                        <w:r>
                          <w:rPr>
                            <w:rFonts w:ascii="Courier New"/>
                            <w:color w:val="CCCCCC"/>
                            <w:spacing w:val="-2"/>
                            <w:sz w:val="16"/>
                          </w:rPr>
                          <w:t>Limit</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4CBEE03">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Last </w:t>
                        </w:r>
                        <w:r>
                          <w:rPr>
                            <w:rFonts w:ascii="Courier New"/>
                            <w:color w:val="CCCCCC"/>
                            <w:spacing w:val="-2"/>
                            <w:sz w:val="16"/>
                          </w:rPr>
                          <w:t>Active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713DD8D8">
                        <w:pPr>
                          <w:spacing w:before="46"/>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4A3023B9">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64E41B2E">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2"/>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"networkUsageTable"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5AD37803">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2E4F5BB1">
                        <w:pPr>
                          <w:spacing w:before="46"/>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ACB46D7">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55F0C933">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r>
        <w:rPr>
          <w:b/>
          <w:sz w:val="17"/>
        </w:rPr>
        <mc:AlternateContent>
          <mc:Choice Requires="wpg">
            <w:drawing>
              <wp:anchor distT="0" distB="0" distL="0" distR="0" simplePos="0" relativeHeight="251665408" behindDoc="0" locked="0" layoutInCell="1" allowOverlap="1">
                <wp:simplePos x="0" y="0"/>
                <wp:positionH relativeFrom="page">
                  <wp:posOffset>914400</wp:posOffset>
                </wp:positionH>
                <wp:positionV relativeFrom="page">
                  <wp:posOffset>3672840</wp:posOffset>
                </wp:positionV>
                <wp:extent cx="6106795" cy="1178560"/>
                <wp:effectExtent l="0" t="0" r="0" b="0"/>
                <wp:wrapNone/>
                <wp:docPr id="81" name="Group 81"/>
                <wp:cNvGraphicFramePr/>
                <a:graphic xmlns:a="http://schemas.openxmlformats.org/drawingml/2006/main">
                  <a:graphicData uri="http://schemas.microsoft.com/office/word/2010/wordprocessingGroup">
                    <wpg:wgp>
                      <wpg:cNvGrpSpPr/>
                      <wpg:grpSpPr>
                        <a:xfrm>
                          <a:off x="0" y="0"/>
                          <a:ext cx="6106795" cy="1178560"/>
                          <a:chOff x="0" y="0"/>
                          <a:chExt cx="6106795" cy="1178560"/>
                        </a:xfrm>
                      </wpg:grpSpPr>
                      <wps:wsp>
                        <wps:cNvPr id="82" name="Graphic 82"/>
                        <wps:cNvSpPr/>
                        <wps:spPr>
                          <a:xfrm>
                            <a:off x="0" y="0"/>
                            <a:ext cx="6106795" cy="1178560"/>
                          </a:xfrm>
                          <a:custGeom>
                            <a:avLst/>
                            <a:gdLst/>
                            <a:ahLst/>
                            <a:cxnLst/>
                            <a:rect l="l" t="t" r="r" b="b"/>
                            <a:pathLst>
                              <a:path w="6106795" h="1178560">
                                <a:moveTo>
                                  <a:pt x="6106795" y="0"/>
                                </a:moveTo>
                                <a:lnTo>
                                  <a:pt x="0" y="0"/>
                                </a:lnTo>
                                <a:lnTo>
                                  <a:pt x="0" y="1178559"/>
                                </a:lnTo>
                                <a:lnTo>
                                  <a:pt x="6106795" y="1178559"/>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83" name="Image 83"/>
                          <pic:cNvPicPr/>
                        </pic:nvPicPr>
                        <pic:blipFill>
                          <a:blip r:embed="rId50" cstate="print"/>
                          <a:stretch>
                            <a:fillRect/>
                          </a:stretch>
                        </pic:blipFill>
                        <pic:spPr>
                          <a:xfrm>
                            <a:off x="2070100" y="747712"/>
                            <a:ext cx="127000" cy="127000"/>
                          </a:xfrm>
                          <a:prstGeom prst="rect">
                            <a:avLst/>
                          </a:prstGeom>
                        </pic:spPr>
                      </pic:pic>
                      <wps:wsp>
                        <wps:cNvPr id="84" name="Textbox 84"/>
                        <wps:cNvSpPr txBox="1"/>
                        <wps:spPr>
                          <a:xfrm>
                            <a:off x="0" y="0"/>
                            <a:ext cx="6106795" cy="1178560"/>
                          </a:xfrm>
                          <a:prstGeom prst="rect">
                            <a:avLst/>
                          </a:prstGeom>
                        </wps:spPr>
                        <wps:txbx>
                          <w:txbxContent>
                            <w:p w14:paraId="27E82783">
                              <w:pPr>
                                <w:spacing w:before="27"/>
                                <w:ind w:left="1536" w:right="0" w:firstLine="0"/>
                                <w:jc w:val="left"/>
                                <w:rPr>
                                  <w:rFonts w:ascii="Courier New"/>
                                  <w:sz w:val="16"/>
                                </w:rPr>
                              </w:pPr>
                              <w:r>
                                <w:rPr>
                                  <w:rFonts w:ascii="Courier New"/>
                                  <w:color w:val="6A9955"/>
                                  <w:sz w:val="16"/>
                                </w:rPr>
                                <w:t>&lt;!-- Billing Page --</w:t>
                              </w:r>
                              <w:r>
                                <w:rPr>
                                  <w:rFonts w:ascii="Courier New"/>
                                  <w:color w:val="6A9955"/>
                                  <w:spacing w:val="-10"/>
                                  <w:sz w:val="16"/>
                                </w:rPr>
                                <w:t>&gt;</w:t>
                              </w:r>
                            </w:p>
                            <w:p w14:paraId="08013A7C">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"billingPage"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352B7ECD">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header"</w:t>
                              </w:r>
                              <w:r>
                                <w:rPr>
                                  <w:rFonts w:ascii="Courier New"/>
                                  <w:color w:val="808080"/>
                                  <w:spacing w:val="-2"/>
                                  <w:sz w:val="16"/>
                                </w:rPr>
                                <w:t>&gt;</w:t>
                              </w:r>
                            </w:p>
                            <w:p w14:paraId="3ABCEDD9">
                              <w:pPr>
                                <w:spacing w:before="46"/>
                                <w:ind w:left="2304"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Billing &amp;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15583D24">
                              <w:pPr>
                                <w:spacing w:before="47"/>
                                <w:ind w:left="2304" w:right="0" w:firstLine="0"/>
                                <w:jc w:val="left"/>
                                <w:rPr>
                                  <w:rFonts w:ascii="Courier New"/>
                                  <w:sz w:val="16"/>
                                </w:rPr>
                              </w:pPr>
                              <w:r>
                                <w:rPr>
                                  <w:rFonts w:ascii="Courier New"/>
                                  <w:color w:val="808080"/>
                                  <w:sz w:val="16"/>
                                </w:rPr>
                                <w:t>&lt;</w:t>
                              </w:r>
                              <w:r>
                                <w:rPr>
                                  <w:rFonts w:ascii="Courier New"/>
                                  <w:color w:val="569CD6"/>
                                  <w:sz w:val="16"/>
                                </w:rPr>
                                <w:t>button</w:t>
                              </w:r>
                              <w:r>
                                <w:rPr>
                                  <w:rFonts w:ascii="Courier New"/>
                                  <w:color w:val="569CD6"/>
                                  <w:spacing w:val="-2"/>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openInvoiceModal</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p>
                            <w:p w14:paraId="16F638AF">
                              <w:pPr>
                                <w:spacing w:before="84"/>
                                <w:ind w:left="2688"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Generate </w:t>
                              </w:r>
                              <w:r>
                                <w:rPr>
                                  <w:rFonts w:ascii="Courier New"/>
                                  <w:color w:val="CCCCCC"/>
                                  <w:spacing w:val="-2"/>
                                  <w:sz w:val="16"/>
                                </w:rPr>
                                <w:t>Invoice</w:t>
                              </w:r>
                            </w:p>
                            <w:p w14:paraId="71AE6956">
                              <w:pPr>
                                <w:spacing w:before="42"/>
                                <w:ind w:left="2304"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1D8629C5">
                              <w:pPr>
                                <w:spacing w:before="46"/>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289.2pt;height:92.8pt;width:480.85pt;mso-position-horizontal-relative:page;mso-position-vertical-relative:page;z-index:251665408;mso-width-relative:page;mso-height-relative:page;" coordsize="6106795,1178560" o:gfxdata="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&#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">
                <o:lock v:ext="edit" aspectratio="f"/>
                <v:shape id="Graphic 82" o:spid="_x0000_s1026" o:spt="100" style="position:absolute;left:0;top:0;height:1178560;width:6106795;" fillcolor="#1F1F1F" filled="t" stroked="f" coordsize="6106795,1178560" o:gfxdata="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ZTuuugAAANsA&#10;AAAPAAAAAAAAAAEAIAAAACIAAABkcnMvZG93bnJldi54bWxQSwECFAAUAAAACACHTuJAMy8FnjsA&#10;AAA5AAAAEAAAAAAAAAABACAAAAAJAQAAZHJzL3NoYXBleG1sLnhtbFBLBQYAAAAABgAGAFsBAACz&#10;AwAAAAA=&#10;" path="m6106795,0l0,0,0,1178559,6106795,1178559,6106795,0xe">
                  <v:fill on="t" focussize="0,0"/>
                  <v:stroke on="f"/>
                  <v:imagedata o:title=""/>
                  <o:lock v:ext="edit" aspectratio="f"/>
                  <v:textbox inset="0mm,0mm,0mm,0mm"/>
                </v:shape>
                <v:shape id="Image 83" o:spid="_x0000_s1026" o:spt="75" type="#_x0000_t75" style="position:absolute;left:2070100;top:747712;height:127000;width:127000;" filled="f" o:preferrelative="t" stroked="f" coordsize="21600,21600" o:gfxdata="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V4He8AAAA&#10;2wAAAA8AAAAAAAAAAQAgAAAAIgAAAGRycy9kb3ducmV2LnhtbFBLAQIUABQAAAAIAIdO4kAzLwWe&#10;OwAAADkAAAAQAAAAAAAAAAEAIAAAAAsBAABkcnMvc2hhcGV4bWwueG1sUEsFBgAAAAAGAAYAWwEA&#10;ALUDAAAAAA==&#10;">
                  <v:fill on="f" focussize="0,0"/>
                  <v:stroke on="f"/>
                  <v:imagedata r:id="rId50" o:title=""/>
                  <o:lock v:ext="edit" aspectratio="f"/>
                </v:shape>
                <v:shape id="Textbox 84" o:spid="_x0000_s1026" o:spt="202" type="#_x0000_t202" style="position:absolute;left:0;top:0;height:1178560;width:6106795;" filled="f" stroked="f" coordsize="21600,21600" o:gfxdata="UEsDBAoAAAAAAIdO4kAAAAAAAAAAAAAAAAAEAAAAZHJzL1BLAwQUAAAACACHTuJAnTtiPL0AAADb&#10;AAAADwAAAGRycy9kb3ducmV2LnhtbEWPT2sCMRTE7wW/Q3hCbzWxi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2I8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E82783">
                        <w:pPr>
                          <w:spacing w:before="27"/>
                          <w:ind w:left="1536" w:right="0" w:firstLine="0"/>
                          <w:jc w:val="left"/>
                          <w:rPr>
                            <w:rFonts w:ascii="Courier New"/>
                            <w:sz w:val="16"/>
                          </w:rPr>
                        </w:pPr>
                        <w:r>
                          <w:rPr>
                            <w:rFonts w:ascii="Courier New"/>
                            <w:color w:val="6A9955"/>
                            <w:sz w:val="16"/>
                          </w:rPr>
                          <w:t>&lt;!-- Billing Page --</w:t>
                        </w:r>
                        <w:r>
                          <w:rPr>
                            <w:rFonts w:ascii="Courier New"/>
                            <w:color w:val="6A9955"/>
                            <w:spacing w:val="-10"/>
                            <w:sz w:val="16"/>
                          </w:rPr>
                          <w:t>&gt;</w:t>
                        </w:r>
                      </w:p>
                      <w:p w14:paraId="08013A7C">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"billingPage"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352B7ECD">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header"</w:t>
                        </w:r>
                        <w:r>
                          <w:rPr>
                            <w:rFonts w:ascii="Courier New"/>
                            <w:color w:val="808080"/>
                            <w:spacing w:val="-2"/>
                            <w:sz w:val="16"/>
                          </w:rPr>
                          <w:t>&gt;</w:t>
                        </w:r>
                      </w:p>
                      <w:p w14:paraId="3ABCEDD9">
                        <w:pPr>
                          <w:spacing w:before="46"/>
                          <w:ind w:left="2304"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Billing &amp;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15583D24">
                        <w:pPr>
                          <w:spacing w:before="47"/>
                          <w:ind w:left="2304" w:right="0" w:firstLine="0"/>
                          <w:jc w:val="left"/>
                          <w:rPr>
                            <w:rFonts w:ascii="Courier New"/>
                            <w:sz w:val="16"/>
                          </w:rPr>
                        </w:pPr>
                        <w:r>
                          <w:rPr>
                            <w:rFonts w:ascii="Courier New"/>
                            <w:color w:val="808080"/>
                            <w:sz w:val="16"/>
                          </w:rPr>
                          <w:t>&lt;</w:t>
                        </w:r>
                        <w:r>
                          <w:rPr>
                            <w:rFonts w:ascii="Courier New"/>
                            <w:color w:val="569CD6"/>
                            <w:sz w:val="16"/>
                          </w:rPr>
                          <w:t>button</w:t>
                        </w:r>
                        <w:r>
                          <w:rPr>
                            <w:rFonts w:ascii="Courier New"/>
                            <w:color w:val="569CD6"/>
                            <w:spacing w:val="-2"/>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openInvoiceModal</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p>
                      <w:p w14:paraId="16F638AF">
                        <w:pPr>
                          <w:spacing w:before="84"/>
                          <w:ind w:left="2688"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Generate </w:t>
                        </w:r>
                        <w:r>
                          <w:rPr>
                            <w:rFonts w:ascii="Courier New"/>
                            <w:color w:val="CCCCCC"/>
                            <w:spacing w:val="-2"/>
                            <w:sz w:val="16"/>
                          </w:rPr>
                          <w:t>Invoice</w:t>
                        </w:r>
                      </w:p>
                      <w:p w14:paraId="71AE6956">
                        <w:pPr>
                          <w:spacing w:before="42"/>
                          <w:ind w:left="2304"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1D8629C5">
                        <w:pPr>
                          <w:spacing w:before="46"/>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r>
        <w:rPr>
          <w:b/>
          <w:sz w:val="17"/>
        </w:rPr>
        <mc:AlternateContent>
          <mc:Choice Requires="wpg">
            <w:drawing>
              <wp:anchor distT="0" distB="0" distL="0" distR="0" simplePos="0" relativeHeight="251666432" behindDoc="0" locked="0" layoutInCell="1" allowOverlap="1">
                <wp:simplePos x="0" y="0"/>
                <wp:positionH relativeFrom="page">
                  <wp:posOffset>914400</wp:posOffset>
                </wp:positionH>
                <wp:positionV relativeFrom="page">
                  <wp:posOffset>5003800</wp:posOffset>
                </wp:positionV>
                <wp:extent cx="6106795" cy="4838700"/>
                <wp:effectExtent l="0" t="0" r="0" b="0"/>
                <wp:wrapNone/>
                <wp:docPr id="85" name="Group 85"/>
                <wp:cNvGraphicFramePr/>
                <a:graphic xmlns:a="http://schemas.openxmlformats.org/drawingml/2006/main">
                  <a:graphicData uri="http://schemas.microsoft.com/office/word/2010/wordprocessingGroup">
                    <wpg:wgp>
                      <wpg:cNvGrpSpPr/>
                      <wpg:grpSpPr>
                        <a:xfrm>
                          <a:off x="0" y="0"/>
                          <a:ext cx="6106795" cy="4838700"/>
                          <a:chOff x="0" y="0"/>
                          <a:chExt cx="6106795" cy="4838700"/>
                        </a:xfrm>
                      </wpg:grpSpPr>
                      <wps:wsp>
                        <wps:cNvPr id="86" name="Graphic 86"/>
                        <wps:cNvSpPr/>
                        <wps:spPr>
                          <a:xfrm>
                            <a:off x="0" y="0"/>
                            <a:ext cx="6106795" cy="4838700"/>
                          </a:xfrm>
                          <a:custGeom>
                            <a:avLst/>
                            <a:gdLst/>
                            <a:ahLst/>
                            <a:cxnLst/>
                            <a:rect l="l" t="t" r="r" b="b"/>
                            <a:pathLst>
                              <a:path w="6106795" h="4838700">
                                <a:moveTo>
                                  <a:pt x="6106795" y="0"/>
                                </a:moveTo>
                                <a:lnTo>
                                  <a:pt x="0" y="0"/>
                                </a:lnTo>
                                <a:lnTo>
                                  <a:pt x="0" y="4838700"/>
                                </a:lnTo>
                                <a:lnTo>
                                  <a:pt x="6106795" y="4838700"/>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87" name="Image 87"/>
                          <pic:cNvPicPr/>
                        </pic:nvPicPr>
                        <pic:blipFill>
                          <a:blip r:embed="rId43" cstate="print"/>
                          <a:stretch>
                            <a:fillRect/>
                          </a:stretch>
                        </pic:blipFill>
                        <pic:spPr>
                          <a:xfrm>
                            <a:off x="0" y="1326832"/>
                            <a:ext cx="127000" cy="127000"/>
                          </a:xfrm>
                          <a:prstGeom prst="rect">
                            <a:avLst/>
                          </a:prstGeom>
                        </pic:spPr>
                      </pic:pic>
                      <pic:pic xmlns:pic="http://schemas.openxmlformats.org/drawingml/2006/picture">
                        <pic:nvPicPr>
                          <pic:cNvPr id="88" name="Image 88"/>
                          <pic:cNvPicPr/>
                        </pic:nvPicPr>
                        <pic:blipFill>
                          <a:blip r:embed="rId50" cstate="print"/>
                          <a:stretch>
                            <a:fillRect/>
                          </a:stretch>
                        </pic:blipFill>
                        <pic:spPr>
                          <a:xfrm>
                            <a:off x="0" y="2794952"/>
                            <a:ext cx="127000" cy="127000"/>
                          </a:xfrm>
                          <a:prstGeom prst="rect">
                            <a:avLst/>
                          </a:prstGeom>
                        </pic:spPr>
                      </pic:pic>
                      <pic:pic xmlns:pic="http://schemas.openxmlformats.org/drawingml/2006/picture">
                        <pic:nvPicPr>
                          <pic:cNvPr id="89" name="Image 89"/>
                          <pic:cNvPicPr/>
                        </pic:nvPicPr>
                        <pic:blipFill>
                          <a:blip r:embed="rId50" cstate="print"/>
                          <a:stretch>
                            <a:fillRect/>
                          </a:stretch>
                        </pic:blipFill>
                        <pic:spPr>
                          <a:xfrm>
                            <a:off x="0" y="4263072"/>
                            <a:ext cx="127000" cy="127000"/>
                          </a:xfrm>
                          <a:prstGeom prst="rect">
                            <a:avLst/>
                          </a:prstGeom>
                        </pic:spPr>
                      </pic:pic>
                      <wps:wsp>
                        <wps:cNvPr id="90" name="Textbox 90"/>
                        <wps:cNvSpPr txBox="1"/>
                        <wps:spPr>
                          <a:xfrm>
                            <a:off x="0" y="0"/>
                            <a:ext cx="6106795" cy="4838700"/>
                          </a:xfrm>
                          <a:prstGeom prst="rect">
                            <a:avLst/>
                          </a:prstGeom>
                        </wps:spPr>
                        <wps:txbx>
                          <w:txbxContent>
                            <w:p w14:paraId="14129ECA">
                              <w:pPr>
                                <w:spacing w:before="27"/>
                                <w:ind w:left="1920" w:right="0" w:firstLine="0"/>
                                <w:jc w:val="left"/>
                                <w:rPr>
                                  <w:rFonts w:ascii="Courier New"/>
                                  <w:sz w:val="16"/>
                                </w:rPr>
                              </w:pPr>
                              <w:r>
                                <w:rPr>
                                  <w:rFonts w:ascii="Courier New"/>
                                  <w:color w:val="6A9955"/>
                                  <w:sz w:val="16"/>
                                </w:rPr>
                                <w:t>&lt;!-- Stats --</w:t>
                              </w:r>
                              <w:r>
                                <w:rPr>
                                  <w:rFonts w:ascii="Courier New"/>
                                  <w:color w:val="6A9955"/>
                                  <w:spacing w:val="-10"/>
                                  <w:sz w:val="16"/>
                                </w:rPr>
                                <w:t>&gt;</w:t>
                              </w:r>
                            </w:p>
                            <w:p w14:paraId="6DCEFCDF">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"stats-grid stats-</w:t>
                              </w:r>
                              <w:r>
                                <w:rPr>
                                  <w:rFonts w:ascii="Courier New"/>
                                  <w:color w:val="CE9178"/>
                                  <w:spacing w:val="-5"/>
                                  <w:sz w:val="16"/>
                                </w:rPr>
                                <w:t>3"</w:t>
                              </w:r>
                              <w:r>
                                <w:rPr>
                                  <w:rFonts w:ascii="Courier New"/>
                                  <w:color w:val="808080"/>
                                  <w:spacing w:val="-5"/>
                                  <w:sz w:val="16"/>
                                </w:rPr>
                                <w:t>&gt;</w:t>
                              </w:r>
                            </w:p>
                            <w:p w14:paraId="2DC05163">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3878F401">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3F05F8B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4C0A9EC">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Total </w:t>
                              </w:r>
                              <w:r>
                                <w:rPr>
                                  <w:rFonts w:ascii="Courier New"/>
                                  <w:color w:val="CCCCCC"/>
                                  <w:spacing w:val="-2"/>
                                  <w:sz w:val="16"/>
                                </w:rPr>
                                <w:t>Revenue</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5A734B3A">
                              <w:pPr>
                                <w:spacing w:before="47"/>
                                <w:ind w:left="3456" w:right="0" w:firstLine="0"/>
                                <w:jc w:val="left"/>
                                <w:rPr>
                                  <w:rFonts w:ascii="Courier New"/>
                                  <w:sz w:val="16"/>
                                </w:rPr>
                              </w:pPr>
                              <w:r>
                                <w:rPr>
                                  <w:rFonts w:ascii="Courier New"/>
                                  <w:color w:val="808080"/>
                                  <w:sz w:val="16"/>
                                </w:rPr>
                                <w:t>&lt;</w:t>
                              </w:r>
                              <w:r>
                                <w:rPr>
                                  <w:rFonts w:ascii="Courier New"/>
                                  <w:color w:val="569CD6"/>
                                  <w:sz w:val="16"/>
                                </w:rPr>
                                <w:t>p</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"billingTotalRevenue"</w:t>
                              </w:r>
                              <w:r>
                                <w:rPr>
                                  <w:rFonts w:ascii="Courier New"/>
                                  <w:color w:val="808080"/>
                                  <w:spacing w:val="-2"/>
                                  <w:sz w:val="16"/>
                                </w:rPr>
                                <w:t>&gt;</w:t>
                              </w:r>
                              <w:r>
                                <w:rPr>
                                  <w:rFonts w:ascii="Courier New"/>
                                  <w:color w:val="CCCCCC"/>
                                  <w:spacing w:val="-2"/>
                                  <w:sz w:val="16"/>
                                </w:rPr>
                                <w:t>$0.00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2DC5FED4">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DC3478D">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#dcfce7; color: </w:t>
                              </w:r>
                              <w:r>
                                <w:rPr>
                                  <w:rFonts w:ascii="Courier New"/>
                                  <w:color w:val="CE9178"/>
                                  <w:spacing w:val="-2"/>
                                  <w:sz w:val="16"/>
                                </w:rPr>
                                <w:t>#16a34a;"</w:t>
                              </w:r>
                              <w:r>
                                <w:rPr>
                                  <w:rFonts w:ascii="Courier New"/>
                                  <w:color w:val="808080"/>
                                  <w:spacing w:val="-2"/>
                                  <w:sz w:val="16"/>
                                </w:rPr>
                                <w:t>&gt;</w:t>
                              </w:r>
                            </w:p>
                            <w:p w14:paraId="0AA39322">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308A6D2">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321058E">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66F9A5A">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53AAB7D7">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4D4C423D">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5623348">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Paid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B3E9732">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"paidInvoicesCount"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9011F3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BC6A063">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#dbeafe; color: </w:t>
                              </w:r>
                              <w:r>
                                <w:rPr>
                                  <w:rFonts w:ascii="Courier New"/>
                                  <w:color w:val="CE9178"/>
                                  <w:spacing w:val="-2"/>
                                  <w:sz w:val="16"/>
                                </w:rPr>
                                <w:t>#2563eb;"</w:t>
                              </w:r>
                              <w:r>
                                <w:rPr>
                                  <w:rFonts w:ascii="Courier New"/>
                                  <w:color w:val="808080"/>
                                  <w:spacing w:val="-2"/>
                                  <w:sz w:val="16"/>
                                </w:rPr>
                                <w:t>&gt;</w:t>
                              </w:r>
                            </w:p>
                            <w:p w14:paraId="3096BFCA">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A4B8A37">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A98E5D0">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3A7CA70">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4C51DC76">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5E40208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D2A30A1">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Overdue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32945165">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"billingOverdueCount"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2AACD2E">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360A2F1">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#fee2e2; color: </w:t>
                              </w:r>
                              <w:r>
                                <w:rPr>
                                  <w:rFonts w:ascii="Courier New"/>
                                  <w:color w:val="CE9178"/>
                                  <w:spacing w:val="-2"/>
                                  <w:sz w:val="16"/>
                                </w:rPr>
                                <w:t>#dc2626;"</w:t>
                              </w:r>
                              <w:r>
                                <w:rPr>
                                  <w:rFonts w:ascii="Courier New"/>
                                  <w:color w:val="808080"/>
                                  <w:spacing w:val="-2"/>
                                  <w:sz w:val="16"/>
                                </w:rPr>
                                <w:t>&gt;</w:t>
                              </w:r>
                            </w:p>
                            <w:p w14:paraId="1D208095">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4BDFBAF">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2E11202">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66B5DDD">
                              <w:pPr>
                                <w:spacing w:before="47"/>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394pt;height:381pt;width:480.85pt;mso-position-horizontal-relative:page;mso-position-vertical-relative:page;z-index:251666432;mso-width-relative:page;mso-height-relative:page;" coordsize="6106795,4838700" o:gfxdata="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">
                <o:lock v:ext="edit" aspectratio="f"/>
                <v:shape id="Graphic 86" o:spid="_x0000_s1026" o:spt="100" style="position:absolute;left:0;top:0;height:4838700;width:6106795;" fillcolor="#1F1F1F" filled="t" stroked="f" coordsize="6106795,4838700" o:gfxdata="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Tc++8AAAA&#10;2wAAAA8AAAAAAAAAAQAgAAAAIgAAAGRycy9kb3ducmV2LnhtbFBLAQIUABQAAAAIAIdO4kAzLwWe&#10;OwAAADkAAAAQAAAAAAAAAAEAIAAAAAsBAABkcnMvc2hhcGV4bWwueG1sUEsFBgAAAAAGAAYAWwEA&#10;ALUDAAAAAA==&#10;" path="m6106795,0l0,0,0,4838700,6106795,4838700,6106795,0xe">
                  <v:fill on="t" focussize="0,0"/>
                  <v:stroke on="f"/>
                  <v:imagedata o:title=""/>
                  <o:lock v:ext="edit" aspectratio="f"/>
                  <v:textbox inset="0mm,0mm,0mm,0mm"/>
                </v:shape>
                <v:shape id="Image 87" o:spid="_x0000_s1026" o:spt="75" type="#_x0000_t75" style="position:absolute;left:0;top:1326832;height:127000;width:127000;" filled="f" o:preferrelative="t" stroked="f" coordsize="21600,21600" o:gfxdata="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jxAevQAA&#10;ANsAAAAPAAAAAAAAAAEAIAAAACIAAABkcnMvZG93bnJldi54bWxQSwECFAAUAAAACACHTuJAMy8F&#10;njsAAAA5AAAAEAAAAAAAAAABACAAAAAMAQAAZHJzL3NoYXBleG1sLnhtbFBLBQYAAAAABgAGAFsB&#10;AAC2AwAAAAA=&#10;">
                  <v:fill on="f" focussize="0,0"/>
                  <v:stroke on="f"/>
                  <v:imagedata r:id="rId43" o:title=""/>
                  <o:lock v:ext="edit" aspectratio="f"/>
                </v:shape>
                <v:shape id="Image 88" o:spid="_x0000_s1026" o:spt="75" type="#_x0000_t75" style="position:absolute;left:0;top:2794952;height:127000;width:127000;" filled="f" o:preferrelative="t" stroked="f" coordsize="21600,21600" o:gfxdata="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2xcga5AAAA2wAA&#10;AA8AAAAAAAAAAQAgAAAAIgAAAGRycy9kb3ducmV2LnhtbFBLAQIUABQAAAAIAIdO4kAzLwWeOwAA&#10;ADkAAAAQAAAAAAAAAAEAIAAAAAgBAABkcnMvc2hhcGV4bWwueG1sUEsFBgAAAAAGAAYAWwEAALID&#10;AAAAAA==&#10;">
                  <v:fill on="f" focussize="0,0"/>
                  <v:stroke on="f"/>
                  <v:imagedata r:id="rId50" o:title=""/>
                  <o:lock v:ext="edit" aspectratio="f"/>
                </v:shape>
                <v:shape id="Image 89" o:spid="_x0000_s1026" o:spt="75" type="#_x0000_t75" style="position:absolute;left:0;top:4263072;height:127000;width:127000;" filled="f" o:preferrelative="t" stroked="f" coordsize="21600,21600" o:gfxdata="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91528AAAA&#10;2wAAAA8AAAAAAAAAAQAgAAAAIgAAAGRycy9kb3ducmV2LnhtbFBLAQIUABQAAAAIAIdO4kAzLwWe&#10;OwAAADkAAAAQAAAAAAAAAAEAIAAAAAsBAABkcnMvc2hhcGV4bWwueG1sUEsFBgAAAAAGAAYAWwEA&#10;ALUDAAAAAA==&#10;">
                  <v:fill on="f" focussize="0,0"/>
                  <v:stroke on="f"/>
                  <v:imagedata r:id="rId50" o:title=""/>
                  <o:lock v:ext="edit" aspectratio="f"/>
                </v:shape>
                <v:shape id="Textbox 90" o:spid="_x0000_s1026" o:spt="202" type="#_x0000_t202" style="position:absolute;left:0;top:0;height:4838700;width:6106795;" filled="f" stroked="f" coordsize="21600,21600" o:gfxdata="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8uK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4129ECA">
                        <w:pPr>
                          <w:spacing w:before="27"/>
                          <w:ind w:left="1920" w:right="0" w:firstLine="0"/>
                          <w:jc w:val="left"/>
                          <w:rPr>
                            <w:rFonts w:ascii="Courier New"/>
                            <w:sz w:val="16"/>
                          </w:rPr>
                        </w:pPr>
                        <w:r>
                          <w:rPr>
                            <w:rFonts w:ascii="Courier New"/>
                            <w:color w:val="6A9955"/>
                            <w:sz w:val="16"/>
                          </w:rPr>
                          <w:t>&lt;!-- Stats --</w:t>
                        </w:r>
                        <w:r>
                          <w:rPr>
                            <w:rFonts w:ascii="Courier New"/>
                            <w:color w:val="6A9955"/>
                            <w:spacing w:val="-10"/>
                            <w:sz w:val="16"/>
                          </w:rPr>
                          <w:t>&gt;</w:t>
                        </w:r>
                      </w:p>
                      <w:p w14:paraId="6DCEFCDF">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"stats-grid stats-</w:t>
                        </w:r>
                        <w:r>
                          <w:rPr>
                            <w:rFonts w:ascii="Courier New"/>
                            <w:color w:val="CE9178"/>
                            <w:spacing w:val="-5"/>
                            <w:sz w:val="16"/>
                          </w:rPr>
                          <w:t>3"</w:t>
                        </w:r>
                        <w:r>
                          <w:rPr>
                            <w:rFonts w:ascii="Courier New"/>
                            <w:color w:val="808080"/>
                            <w:spacing w:val="-5"/>
                            <w:sz w:val="16"/>
                          </w:rPr>
                          <w:t>&gt;</w:t>
                        </w:r>
                      </w:p>
                      <w:p w14:paraId="2DC05163">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3878F401">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3F05F8B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4C0A9EC">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Total </w:t>
                        </w:r>
                        <w:r>
                          <w:rPr>
                            <w:rFonts w:ascii="Courier New"/>
                            <w:color w:val="CCCCCC"/>
                            <w:spacing w:val="-2"/>
                            <w:sz w:val="16"/>
                          </w:rPr>
                          <w:t>Revenue</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5A734B3A">
                        <w:pPr>
                          <w:spacing w:before="47"/>
                          <w:ind w:left="3456" w:right="0" w:firstLine="0"/>
                          <w:jc w:val="left"/>
                          <w:rPr>
                            <w:rFonts w:ascii="Courier New"/>
                            <w:sz w:val="16"/>
                          </w:rPr>
                        </w:pPr>
                        <w:r>
                          <w:rPr>
                            <w:rFonts w:ascii="Courier New"/>
                            <w:color w:val="808080"/>
                            <w:sz w:val="16"/>
                          </w:rPr>
                          <w:t>&lt;</w:t>
                        </w:r>
                        <w:r>
                          <w:rPr>
                            <w:rFonts w:ascii="Courier New"/>
                            <w:color w:val="569CD6"/>
                            <w:sz w:val="16"/>
                          </w:rPr>
                          <w:t>p</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"billingTotalRevenue"</w:t>
                        </w:r>
                        <w:r>
                          <w:rPr>
                            <w:rFonts w:ascii="Courier New"/>
                            <w:color w:val="808080"/>
                            <w:spacing w:val="-2"/>
                            <w:sz w:val="16"/>
                          </w:rPr>
                          <w:t>&gt;</w:t>
                        </w:r>
                        <w:r>
                          <w:rPr>
                            <w:rFonts w:ascii="Courier New"/>
                            <w:color w:val="CCCCCC"/>
                            <w:spacing w:val="-2"/>
                            <w:sz w:val="16"/>
                          </w:rPr>
                          <w:t>$0.00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2DC5FED4">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DC3478D">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#dcfce7; color: </w:t>
                        </w:r>
                        <w:r>
                          <w:rPr>
                            <w:rFonts w:ascii="Courier New"/>
                            <w:color w:val="CE9178"/>
                            <w:spacing w:val="-2"/>
                            <w:sz w:val="16"/>
                          </w:rPr>
                          <w:t>#16a34a;"</w:t>
                        </w:r>
                        <w:r>
                          <w:rPr>
                            <w:rFonts w:ascii="Courier New"/>
                            <w:color w:val="808080"/>
                            <w:spacing w:val="-2"/>
                            <w:sz w:val="16"/>
                          </w:rPr>
                          <w:t>&gt;</w:t>
                        </w:r>
                      </w:p>
                      <w:p w14:paraId="0AA39322">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308A6D2">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321058E">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66F9A5A">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53AAB7D7">
                        <w:pPr>
                          <w:spacing w:before="47"/>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4D4C423D">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5623348">
                        <w:pPr>
                          <w:spacing w:before="46"/>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Paid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B3E9732">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"paidInvoicesCount"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09011F3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BC6A063">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#dbeafe; color: </w:t>
                        </w:r>
                        <w:r>
                          <w:rPr>
                            <w:rFonts w:ascii="Courier New"/>
                            <w:color w:val="CE9178"/>
                            <w:spacing w:val="-2"/>
                            <w:sz w:val="16"/>
                          </w:rPr>
                          <w:t>#2563eb;"</w:t>
                        </w:r>
                        <w:r>
                          <w:rPr>
                            <w:rFonts w:ascii="Courier New"/>
                            <w:color w:val="808080"/>
                            <w:spacing w:val="-2"/>
                            <w:sz w:val="16"/>
                          </w:rPr>
                          <w:t>&gt;</w:t>
                        </w:r>
                      </w:p>
                      <w:p w14:paraId="3096BFCA">
                        <w:pPr>
                          <w:spacing w:before="83"/>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A4B8A37">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A98E5D0">
                        <w:pPr>
                          <w:spacing w:before="47"/>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3A7CA70">
                        <w:pPr>
                          <w:spacing w:before="47"/>
                          <w:ind w:left="2304"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card"</w:t>
                        </w:r>
                        <w:r>
                          <w:rPr>
                            <w:rFonts w:ascii="Courier New"/>
                            <w:color w:val="808080"/>
                            <w:spacing w:val="-2"/>
                            <w:sz w:val="16"/>
                          </w:rPr>
                          <w:t>&gt;</w:t>
                        </w:r>
                      </w:p>
                      <w:p w14:paraId="4C51DC76">
                        <w:pPr>
                          <w:spacing w:before="46"/>
                          <w:ind w:left="2688"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"stat-</w:t>
                        </w:r>
                        <w:r>
                          <w:rPr>
                            <w:rFonts w:ascii="Courier New"/>
                            <w:color w:val="CE9178"/>
                            <w:spacing w:val="-2"/>
                            <w:sz w:val="16"/>
                          </w:rPr>
                          <w:t>content"</w:t>
                        </w:r>
                        <w:r>
                          <w:rPr>
                            <w:rFonts w:ascii="Courier New"/>
                            <w:color w:val="808080"/>
                            <w:spacing w:val="-2"/>
                            <w:sz w:val="16"/>
                          </w:rPr>
                          <w:t>&gt;</w:t>
                        </w:r>
                      </w:p>
                      <w:p w14:paraId="5E402086">
                        <w:pPr>
                          <w:spacing w:before="47"/>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D2A30A1">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"stat-label"</w:t>
                        </w:r>
                        <w:r>
                          <w:rPr>
                            <w:rFonts w:ascii="Courier New"/>
                            <w:color w:val="808080"/>
                            <w:sz w:val="16"/>
                          </w:rPr>
                          <w:t>&gt;</w:t>
                        </w:r>
                        <w:r>
                          <w:rPr>
                            <w:rFonts w:ascii="Courier New"/>
                            <w:color w:val="CCCCCC"/>
                            <w:sz w:val="16"/>
                          </w:rPr>
                          <w:t xml:space="preserve">Overdue </w:t>
                        </w:r>
                        <w:r>
                          <w:rPr>
                            <w:rFonts w:ascii="Courier New"/>
                            <w:color w:val="CCCCCC"/>
                            <w:spacing w:val="-2"/>
                            <w:sz w:val="16"/>
                          </w:rPr>
                          <w:t>Invoices</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32945165">
                        <w:pPr>
                          <w:spacing w:before="47"/>
                          <w:ind w:left="3456" w:right="0" w:firstLine="0"/>
                          <w:jc w:val="left"/>
                          <w:rPr>
                            <w:rFonts w:ascii="Courier New"/>
                            <w:sz w:val="16"/>
                          </w:rPr>
                        </w:pPr>
                        <w:r>
                          <w:rPr>
                            <w:rFonts w:ascii="Courier New"/>
                            <w:color w:val="808080"/>
                            <w:sz w:val="16"/>
                          </w:rPr>
                          <w:t>&lt;</w:t>
                        </w:r>
                        <w:r>
                          <w:rPr>
                            <w:rFonts w:ascii="Courier New"/>
                            <w:color w:val="569CD6"/>
                            <w:sz w:val="16"/>
                          </w:rPr>
                          <w:t xml:space="preserve">p </w:t>
                        </w:r>
                        <w:r>
                          <w:rPr>
                            <w:rFonts w:ascii="Courier New"/>
                            <w:color w:val="9CDCFE"/>
                            <w:sz w:val="16"/>
                          </w:rPr>
                          <w:t>class</w:t>
                        </w:r>
                        <w:r>
                          <w:rPr>
                            <w:rFonts w:ascii="Courier New"/>
                            <w:color w:val="CCCCCC"/>
                            <w:sz w:val="16"/>
                          </w:rPr>
                          <w:t>=</w:t>
                        </w:r>
                        <w:r>
                          <w:rPr>
                            <w:rFonts w:ascii="Courier New"/>
                            <w:color w:val="CE9178"/>
                            <w:sz w:val="16"/>
                          </w:rPr>
                          <w:t xml:space="preserve">"stat-value" </w:t>
                        </w:r>
                        <w:r>
                          <w:rPr>
                            <w:rFonts w:ascii="Courier New"/>
                            <w:color w:val="9CDCFE"/>
                            <w:spacing w:val="-2"/>
                            <w:sz w:val="16"/>
                          </w:rPr>
                          <w:t>id</w:t>
                        </w:r>
                        <w:r>
                          <w:rPr>
                            <w:rFonts w:ascii="Courier New"/>
                            <w:color w:val="CCCCCC"/>
                            <w:spacing w:val="-2"/>
                            <w:sz w:val="16"/>
                          </w:rPr>
                          <w:t>=</w:t>
                        </w:r>
                        <w:r>
                          <w:rPr>
                            <w:rFonts w:ascii="Courier New"/>
                            <w:color w:val="CE9178"/>
                            <w:spacing w:val="-2"/>
                            <w:sz w:val="16"/>
                          </w:rPr>
                          <w:t>"billingOverdueCount"</w:t>
                        </w:r>
                        <w:r>
                          <w:rPr>
                            <w:rFonts w:ascii="Courier New"/>
                            <w:color w:val="808080"/>
                            <w:spacing w:val="-2"/>
                            <w:sz w:val="16"/>
                          </w:rPr>
                          <w:t>&gt;</w:t>
                        </w:r>
                        <w:r>
                          <w:rPr>
                            <w:rFonts w:ascii="Courier New"/>
                            <w:color w:val="CCCCCC"/>
                            <w:spacing w:val="-2"/>
                            <w:sz w:val="16"/>
                          </w:rPr>
                          <w:t>0</w:t>
                        </w:r>
                        <w:r>
                          <w:rPr>
                            <w:rFonts w:ascii="Courier New"/>
                            <w:color w:val="808080"/>
                            <w:spacing w:val="-2"/>
                            <w:sz w:val="16"/>
                          </w:rPr>
                          <w:t>&lt;/</w:t>
                        </w:r>
                        <w:r>
                          <w:rPr>
                            <w:rFonts w:ascii="Courier New"/>
                            <w:color w:val="569CD6"/>
                            <w:spacing w:val="-2"/>
                            <w:sz w:val="16"/>
                          </w:rPr>
                          <w:t>p</w:t>
                        </w:r>
                        <w:r>
                          <w:rPr>
                            <w:rFonts w:ascii="Courier New"/>
                            <w:color w:val="808080"/>
                            <w:spacing w:val="-2"/>
                            <w:sz w:val="16"/>
                          </w:rPr>
                          <w:t>&gt;</w:t>
                        </w:r>
                      </w:p>
                      <w:p w14:paraId="12AACD2E">
                        <w:pPr>
                          <w:spacing w:before="46"/>
                          <w:ind w:left="3072"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360A2F1">
                        <w:pPr>
                          <w:spacing w:before="47"/>
                          <w:ind w:left="3072" w:right="0" w:firstLine="0"/>
                          <w:jc w:val="left"/>
                          <w:rPr>
                            <w:rFonts w:ascii="Courier New"/>
                            <w:sz w:val="16"/>
                          </w:rPr>
                        </w:pPr>
                        <w:r>
                          <w:rPr>
                            <w:rFonts w:ascii="Courier New"/>
                            <w:color w:val="808080"/>
                            <w:sz w:val="16"/>
                          </w:rPr>
                          <w:t>&lt;</w:t>
                        </w:r>
                        <w:r>
                          <w:rPr>
                            <w:rFonts w:ascii="Courier New"/>
                            <w:color w:val="569CD6"/>
                            <w:sz w:val="16"/>
                          </w:rPr>
                          <w:t>div</w:t>
                        </w:r>
                        <w:r>
                          <w:rPr>
                            <w:rFonts w:ascii="Courier New"/>
                            <w:color w:val="569CD6"/>
                            <w:spacing w:val="-2"/>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"stat-icon" </w:t>
                        </w:r>
                        <w:r>
                          <w:rPr>
                            <w:rFonts w:ascii="Courier New"/>
                            <w:color w:val="9CDCFE"/>
                            <w:sz w:val="16"/>
                          </w:rPr>
                          <w:t>style</w:t>
                        </w:r>
                        <w:r>
                          <w:rPr>
                            <w:rFonts w:ascii="Courier New"/>
                            <w:color w:val="CCCCCC"/>
                            <w:sz w:val="16"/>
                          </w:rPr>
                          <w:t>=</w:t>
                        </w:r>
                        <w:r>
                          <w:rPr>
                            <w:rFonts w:ascii="Courier New"/>
                            <w:color w:val="CE9178"/>
                            <w:sz w:val="16"/>
                          </w:rPr>
                          <w:t xml:space="preserve">"background: #fee2e2; color: </w:t>
                        </w:r>
                        <w:r>
                          <w:rPr>
                            <w:rFonts w:ascii="Courier New"/>
                            <w:color w:val="CE9178"/>
                            <w:spacing w:val="-2"/>
                            <w:sz w:val="16"/>
                          </w:rPr>
                          <w:t>#dc2626;"</w:t>
                        </w:r>
                        <w:r>
                          <w:rPr>
                            <w:rFonts w:ascii="Courier New"/>
                            <w:color w:val="808080"/>
                            <w:spacing w:val="-2"/>
                            <w:sz w:val="16"/>
                          </w:rPr>
                          <w:t>&gt;</w:t>
                        </w:r>
                      </w:p>
                      <w:p w14:paraId="1D208095">
                        <w:pPr>
                          <w:spacing w:before="84"/>
                          <w:ind w:left="2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4BDFBAF">
                        <w:pPr>
                          <w:spacing w:before="42"/>
                          <w:ind w:left="2688"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2E11202">
                        <w:pPr>
                          <w:spacing w:before="46"/>
                          <w:ind w:left="2304"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66B5DDD">
                        <w:pPr>
                          <w:spacing w:before="47"/>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p>
    <w:p w14:paraId="2489B644">
      <w:pPr>
        <w:pStyle w:val="7"/>
        <w:spacing w:after="0"/>
        <w:rPr>
          <w:b/>
          <w:sz w:val="17"/>
        </w:rPr>
        <w:sectPr>
          <w:headerReference r:id="rId22" w:type="default"/>
          <w:footerReference r:id="rId23" w:type="default"/>
          <w:pgSz w:w="11920" w:h="16860"/>
          <w:pgMar w:top="0" w:right="850" w:bottom="1100" w:left="0" w:header="0" w:footer="902" w:gutter="0"/>
          <w:cols w:space="720" w:num="1"/>
        </w:sectPr>
      </w:pPr>
    </w:p>
    <w:p w14:paraId="25D5F6DD">
      <w:pPr>
        <w:pStyle w:val="7"/>
        <w:rPr>
          <w:b/>
          <w:sz w:val="20"/>
        </w:rPr>
      </w:pPr>
      <w:r>
        <w:rPr>
          <w:b/>
          <w:sz w:val="20"/>
        </w:rPr>
        <mc:AlternateContent>
          <mc:Choice Requires="wpg">
            <w:drawing>
              <wp:anchor distT="0" distB="0" distL="0" distR="0" simplePos="0" relativeHeight="251667456" behindDoc="0" locked="0" layoutInCell="1" allowOverlap="1">
                <wp:simplePos x="0" y="0"/>
                <wp:positionH relativeFrom="page">
                  <wp:posOffset>528955</wp:posOffset>
                </wp:positionH>
                <wp:positionV relativeFrom="page">
                  <wp:posOffset>0</wp:posOffset>
                </wp:positionV>
                <wp:extent cx="6492240" cy="2362200"/>
                <wp:effectExtent l="0" t="0" r="0" b="0"/>
                <wp:wrapNone/>
                <wp:docPr id="92" name="Group 92"/>
                <wp:cNvGraphicFramePr/>
                <a:graphic xmlns:a="http://schemas.openxmlformats.org/drawingml/2006/main">
                  <a:graphicData uri="http://schemas.microsoft.com/office/word/2010/wordprocessingGroup">
                    <wpg:wgp>
                      <wpg:cNvGrpSpPr/>
                      <wpg:grpSpPr>
                        <a:xfrm>
                          <a:off x="0" y="0"/>
                          <a:ext cx="6492240" cy="2362200"/>
                          <a:chOff x="0" y="0"/>
                          <a:chExt cx="6492240" cy="2362200"/>
                        </a:xfrm>
                      </wpg:grpSpPr>
                      <pic:pic xmlns:pic="http://schemas.openxmlformats.org/drawingml/2006/picture">
                        <pic:nvPicPr>
                          <pic:cNvPr id="93" name="Image 93"/>
                          <pic:cNvPicPr/>
                        </pic:nvPicPr>
                        <pic:blipFill>
                          <a:blip r:embed="rId31" cstate="print"/>
                          <a:stretch>
                            <a:fillRect/>
                          </a:stretch>
                        </pic:blipFill>
                        <pic:spPr>
                          <a:xfrm>
                            <a:off x="5727700" y="185420"/>
                            <a:ext cx="577215" cy="435734"/>
                          </a:xfrm>
                          <a:prstGeom prst="rect">
                            <a:avLst/>
                          </a:prstGeom>
                        </pic:spPr>
                      </pic:pic>
                      <pic:pic xmlns:pic="http://schemas.openxmlformats.org/drawingml/2006/picture">
                        <pic:nvPicPr>
                          <pic:cNvPr id="94" name="Image 94"/>
                          <pic:cNvPicPr/>
                        </pic:nvPicPr>
                        <pic:blipFill>
                          <a:blip r:embed="rId40" cstate="print"/>
                          <a:stretch>
                            <a:fillRect/>
                          </a:stretch>
                        </pic:blipFill>
                        <pic:spPr>
                          <a:xfrm>
                            <a:off x="0" y="0"/>
                            <a:ext cx="2327734" cy="924094"/>
                          </a:xfrm>
                          <a:prstGeom prst="rect">
                            <a:avLst/>
                          </a:prstGeom>
                        </pic:spPr>
                      </pic:pic>
                      <wps:wsp>
                        <wps:cNvPr id="95" name="Textbox 95"/>
                        <wps:cNvSpPr txBox="1"/>
                        <wps:spPr>
                          <a:xfrm>
                            <a:off x="385445" y="914400"/>
                            <a:ext cx="6106795" cy="1447800"/>
                          </a:xfrm>
                          <a:prstGeom prst="rect">
                            <a:avLst/>
                          </a:prstGeom>
                          <a:solidFill>
                            <a:srgbClr val="1F1F1F"/>
                          </a:solidFill>
                        </wps:spPr>
                        <wps:txbx>
                          <w:txbxContent>
                            <w:p w14:paraId="5AFD6339">
                              <w:pPr>
                                <w:spacing w:before="27"/>
                                <w:ind w:left="1920" w:right="0" w:firstLine="0"/>
                                <w:jc w:val="left"/>
                                <w:rPr>
                                  <w:rFonts w:ascii="Courier New"/>
                                  <w:color w:val="000000"/>
                                  <w:sz w:val="16"/>
                                </w:rPr>
                              </w:pPr>
                              <w:r>
                                <w:rPr>
                                  <w:rFonts w:ascii="Courier New"/>
                                  <w:color w:val="6A9955"/>
                                  <w:sz w:val="16"/>
                                </w:rPr>
                                <w:t>&lt;!-- Filter --</w:t>
                              </w:r>
                              <w:r>
                                <w:rPr>
                                  <w:rFonts w:ascii="Courier New"/>
                                  <w:color w:val="6A9955"/>
                                  <w:spacing w:val="-10"/>
                                  <w:sz w:val="16"/>
                                </w:rPr>
                                <w:t>&gt;</w:t>
                              </w:r>
                            </w:p>
                            <w:p w14:paraId="1FC69BD4">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92D6E2E">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label</w:t>
                              </w:r>
                              <w:r>
                                <w:rPr>
                                  <w:rFonts w:ascii="Courier New"/>
                                  <w:color w:val="808080"/>
                                  <w:sz w:val="16"/>
                                </w:rPr>
                                <w:t>&gt;</w:t>
                              </w:r>
                              <w:r>
                                <w:rPr>
                                  <w:rFonts w:ascii="Courier New"/>
                                  <w:color w:val="CCCCCC"/>
                                  <w:sz w:val="16"/>
                                </w:rPr>
                                <w:t xml:space="preserve">Filter by Status: </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E403F63">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select</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"invoiceFilter" </w:t>
                              </w:r>
                              <w:r>
                                <w:rPr>
                                  <w:rFonts w:ascii="Courier New"/>
                                  <w:color w:val="9CDCFE"/>
                                  <w:sz w:val="16"/>
                                </w:rPr>
                                <w:t>onchange</w:t>
                              </w:r>
                              <w:r>
                                <w:rPr>
                                  <w:rFonts w:ascii="Courier New"/>
                                  <w:color w:val="CCCCCC"/>
                                  <w:sz w:val="16"/>
                                </w:rPr>
                                <w:t>=</w:t>
                              </w:r>
                              <w:r>
                                <w:rPr>
                                  <w:rFonts w:ascii="Courier New"/>
                                  <w:color w:val="CE9178"/>
                                  <w:sz w:val="16"/>
                                </w:rPr>
                                <w:t>"</w:t>
                              </w:r>
                              <w:r>
                                <w:rPr>
                                  <w:rFonts w:ascii="Courier New"/>
                                  <w:color w:val="DCDCAA"/>
                                  <w:sz w:val="16"/>
                                </w:rPr>
                                <w:t>filterInvoices</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"select-</w:t>
                              </w:r>
                              <w:r>
                                <w:rPr>
                                  <w:rFonts w:ascii="Courier New"/>
                                  <w:color w:val="CE9178"/>
                                  <w:spacing w:val="-2"/>
                                  <w:sz w:val="16"/>
                                </w:rPr>
                                <w:t>field"</w:t>
                              </w:r>
                              <w:r>
                                <w:rPr>
                                  <w:rFonts w:ascii="Courier New"/>
                                  <w:color w:val="808080"/>
                                  <w:spacing w:val="-2"/>
                                  <w:sz w:val="16"/>
                                </w:rPr>
                                <w:t>&gt;</w:t>
                              </w:r>
                            </w:p>
                            <w:p w14:paraId="5B0E2F99">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z w:val="16"/>
                                </w:rPr>
                                <w:t>value</w:t>
                              </w:r>
                              <w:r>
                                <w:rPr>
                                  <w:rFonts w:ascii="Courier New"/>
                                  <w:color w:val="CCCCCC"/>
                                  <w:sz w:val="16"/>
                                </w:rPr>
                                <w:t>=</w:t>
                              </w:r>
                              <w:r>
                                <w:rPr>
                                  <w:rFonts w:ascii="Courier New"/>
                                  <w:color w:val="CE9178"/>
                                  <w:sz w:val="16"/>
                                </w:rPr>
                                <w:t>"all"</w:t>
                              </w:r>
                              <w:r>
                                <w:rPr>
                                  <w:rFonts w:ascii="Courier New"/>
                                  <w:color w:val="808080"/>
                                  <w:sz w:val="16"/>
                                </w:rPr>
                                <w:t>&gt;</w:t>
                              </w:r>
                              <w:r>
                                <w:rPr>
                                  <w:rFonts w:ascii="Courier New"/>
                                  <w:color w:val="CCCCCC"/>
                                  <w:sz w:val="16"/>
                                </w:rPr>
                                <w:t xml:space="preserve">All </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258FAB81">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"paid"</w:t>
                              </w:r>
                              <w:r>
                                <w:rPr>
                                  <w:rFonts w:ascii="Courier New"/>
                                  <w:color w:val="808080"/>
                                  <w:spacing w:val="-2"/>
                                  <w:sz w:val="16"/>
                                </w:rPr>
                                <w:t>&gt;</w:t>
                              </w:r>
                              <w:r>
                                <w:rPr>
                                  <w:rFonts w:ascii="Courier New"/>
                                  <w:color w:val="CCCCCC"/>
                                  <w:spacing w:val="-2"/>
                                  <w:sz w:val="16"/>
                                </w:rPr>
                                <w:t>Paid</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68C93E3A">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"pending"</w:t>
                              </w:r>
                              <w:r>
                                <w:rPr>
                                  <w:rFonts w:ascii="Courier New"/>
                                  <w:color w:val="808080"/>
                                  <w:spacing w:val="-2"/>
                                  <w:sz w:val="16"/>
                                </w:rPr>
                                <w:t>&gt;</w:t>
                              </w:r>
                              <w:r>
                                <w:rPr>
                                  <w:rFonts w:ascii="Courier New"/>
                                  <w:color w:val="CCCCCC"/>
                                  <w:spacing w:val="-2"/>
                                  <w:sz w:val="16"/>
                                </w:rPr>
                                <w:t>Pending</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53FD4C4">
                              <w:pPr>
                                <w:spacing w:before="46"/>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"overdue"</w:t>
                              </w:r>
                              <w:r>
                                <w:rPr>
                                  <w:rFonts w:ascii="Courier New"/>
                                  <w:color w:val="808080"/>
                                  <w:spacing w:val="-2"/>
                                  <w:sz w:val="16"/>
                                </w:rPr>
                                <w:t>&gt;</w:t>
                              </w:r>
                              <w:r>
                                <w:rPr>
                                  <w:rFonts w:ascii="Courier New"/>
                                  <w:color w:val="CCCCCC"/>
                                  <w:spacing w:val="-2"/>
                                  <w:sz w:val="16"/>
                                </w:rPr>
                                <w:t>Overdue</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596DCF5">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048407EF">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41.65pt;margin-top:0pt;height:186pt;width:511.2pt;mso-position-horizontal-relative:page;mso-position-vertical-relative:page;z-index:251667456;mso-width-relative:page;mso-height-relative:page;" coordsize="6492240,2362200" o:gfxdata="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BmUu8m9AAAA&#10;pwEAABkAAABkcnMvX3JlbHMvZTJvRG9jLnhtbC5yZWxzvZDLCsIwEEX3gv8QZm/TdiEipm5EcCv6&#10;AUMyTaPNgySK/r0BQRQEdy5nhnvuYVbrmx3ZlWIy3gloqhoYOemVcVrA8bCdLYCljE7h6B0JuFOC&#10;dTedrPY0Yi6hNJiQWKG4JGDIOSw5T3Igi6nygVy59D5azGWMmgeUZ9TE27qe8/jOgO6DyXZKQNyp&#10;FtjhHkrzb7bveyNp4+XFkstfKrixpbsAMWrKAiwpg89lW50CaeDfJZr/SDQvCf7x3u4B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">
                <o:lock v:ext="edit" aspectratio="f"/>
                <v:shape id="Image 93" o:spid="_x0000_s1026" o:spt="75" type="#_x0000_t75" style="position:absolute;left:5727700;top:185420;height:435734;width:577215;" filled="f" o:preferrelative="t" stroked="f" coordsize="21600,21600" o:gfxdata="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qJA74A&#10;AADbAAAADwAAAAAAAAABACAAAAAiAAAAZHJzL2Rvd25yZXYueG1sUEsBAhQAFAAAAAgAh07iQDMv&#10;BZ47AAAAOQAAABAAAAAAAAAAAQAgAAAADQEAAGRycy9zaGFwZXhtbC54bWxQSwUGAAAAAAYABgBb&#10;AQAAtwMAAAAA&#10;">
                  <v:fill on="f" focussize="0,0"/>
                  <v:stroke on="f"/>
                  <v:imagedata r:id="rId31" o:title=""/>
                  <o:lock v:ext="edit" aspectratio="f"/>
                </v:shape>
                <v:shape id="Image 94" o:spid="_x0000_s1026" o:spt="75" type="#_x0000_t75" style="position:absolute;left:0;top:0;height:924094;width:2327734;" filled="f" o:preferrelative="t" stroked="f" coordsize="21600,21600" o:gfxdata="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X1U+/&#10;AAAA2wAAAA8AAAAAAAAAAQAgAAAAIgAAAGRycy9kb3ducmV2LnhtbFBLAQIUABQAAAAIAIdO4kAz&#10;LwWeOwAAADkAAAAQAAAAAAAAAAEAIAAAAA4BAABkcnMvc2hhcGV4bWwueG1sUEsFBgAAAAAGAAYA&#10;WwEAALgDAAAAAA==&#10;">
                  <v:fill on="f" focussize="0,0"/>
                  <v:stroke on="f"/>
                  <v:imagedata r:id="rId40" o:title=""/>
                  <o:lock v:ext="edit" aspectratio="f"/>
                </v:shape>
                <v:shape id="Textbox 95" o:spid="_x0000_s1026" o:spt="202" type="#_x0000_t202" style="position:absolute;left:385445;top:914400;height:1447800;width:6106795;" fillcolor="#1F1F1F" filled="t" stroked="f" coordsize="21600,21600" o:gfxdata="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edzb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5AFD6339">
                        <w:pPr>
                          <w:spacing w:before="27"/>
                          <w:ind w:left="1920" w:right="0" w:firstLine="0"/>
                          <w:jc w:val="left"/>
                          <w:rPr>
                            <w:rFonts w:ascii="Courier New"/>
                            <w:color w:val="000000"/>
                            <w:sz w:val="16"/>
                          </w:rPr>
                        </w:pPr>
                        <w:r>
                          <w:rPr>
                            <w:rFonts w:ascii="Courier New"/>
                            <w:color w:val="6A9955"/>
                            <w:sz w:val="16"/>
                          </w:rPr>
                          <w:t>&lt;!-- Filter --</w:t>
                        </w:r>
                        <w:r>
                          <w:rPr>
                            <w:rFonts w:ascii="Courier New"/>
                            <w:color w:val="6A9955"/>
                            <w:spacing w:val="-10"/>
                            <w:sz w:val="16"/>
                          </w:rPr>
                          <w:t>&gt;</w:t>
                        </w:r>
                      </w:p>
                      <w:p w14:paraId="1FC69BD4">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92D6E2E">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label</w:t>
                        </w:r>
                        <w:r>
                          <w:rPr>
                            <w:rFonts w:ascii="Courier New"/>
                            <w:color w:val="808080"/>
                            <w:sz w:val="16"/>
                          </w:rPr>
                          <w:t>&gt;</w:t>
                        </w:r>
                        <w:r>
                          <w:rPr>
                            <w:rFonts w:ascii="Courier New"/>
                            <w:color w:val="CCCCCC"/>
                            <w:sz w:val="16"/>
                          </w:rPr>
                          <w:t xml:space="preserve">Filter by Status: </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E403F63">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select</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"invoiceFilter" </w:t>
                        </w:r>
                        <w:r>
                          <w:rPr>
                            <w:rFonts w:ascii="Courier New"/>
                            <w:color w:val="9CDCFE"/>
                            <w:sz w:val="16"/>
                          </w:rPr>
                          <w:t>onchange</w:t>
                        </w:r>
                        <w:r>
                          <w:rPr>
                            <w:rFonts w:ascii="Courier New"/>
                            <w:color w:val="CCCCCC"/>
                            <w:sz w:val="16"/>
                          </w:rPr>
                          <w:t>=</w:t>
                        </w:r>
                        <w:r>
                          <w:rPr>
                            <w:rFonts w:ascii="Courier New"/>
                            <w:color w:val="CE9178"/>
                            <w:sz w:val="16"/>
                          </w:rPr>
                          <w:t>"</w:t>
                        </w:r>
                        <w:r>
                          <w:rPr>
                            <w:rFonts w:ascii="Courier New"/>
                            <w:color w:val="DCDCAA"/>
                            <w:sz w:val="16"/>
                          </w:rPr>
                          <w:t>filterInvoices</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"select-</w:t>
                        </w:r>
                        <w:r>
                          <w:rPr>
                            <w:rFonts w:ascii="Courier New"/>
                            <w:color w:val="CE9178"/>
                            <w:spacing w:val="-2"/>
                            <w:sz w:val="16"/>
                          </w:rPr>
                          <w:t>field"</w:t>
                        </w:r>
                        <w:r>
                          <w:rPr>
                            <w:rFonts w:ascii="Courier New"/>
                            <w:color w:val="808080"/>
                            <w:spacing w:val="-2"/>
                            <w:sz w:val="16"/>
                          </w:rPr>
                          <w:t>&gt;</w:t>
                        </w:r>
                      </w:p>
                      <w:p w14:paraId="5B0E2F99">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z w:val="16"/>
                          </w:rPr>
                          <w:t>value</w:t>
                        </w:r>
                        <w:r>
                          <w:rPr>
                            <w:rFonts w:ascii="Courier New"/>
                            <w:color w:val="CCCCCC"/>
                            <w:sz w:val="16"/>
                          </w:rPr>
                          <w:t>=</w:t>
                        </w:r>
                        <w:r>
                          <w:rPr>
                            <w:rFonts w:ascii="Courier New"/>
                            <w:color w:val="CE9178"/>
                            <w:sz w:val="16"/>
                          </w:rPr>
                          <w:t>"all"</w:t>
                        </w:r>
                        <w:r>
                          <w:rPr>
                            <w:rFonts w:ascii="Courier New"/>
                            <w:color w:val="808080"/>
                            <w:sz w:val="16"/>
                          </w:rPr>
                          <w:t>&gt;</w:t>
                        </w:r>
                        <w:r>
                          <w:rPr>
                            <w:rFonts w:ascii="Courier New"/>
                            <w:color w:val="CCCCCC"/>
                            <w:sz w:val="16"/>
                          </w:rPr>
                          <w:t xml:space="preserve">All </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258FAB81">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"paid"</w:t>
                        </w:r>
                        <w:r>
                          <w:rPr>
                            <w:rFonts w:ascii="Courier New"/>
                            <w:color w:val="808080"/>
                            <w:spacing w:val="-2"/>
                            <w:sz w:val="16"/>
                          </w:rPr>
                          <w:t>&gt;</w:t>
                        </w:r>
                        <w:r>
                          <w:rPr>
                            <w:rFonts w:ascii="Courier New"/>
                            <w:color w:val="CCCCCC"/>
                            <w:spacing w:val="-2"/>
                            <w:sz w:val="16"/>
                          </w:rPr>
                          <w:t>Paid</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68C93E3A">
                        <w:pPr>
                          <w:spacing w:before="47"/>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"pending"</w:t>
                        </w:r>
                        <w:r>
                          <w:rPr>
                            <w:rFonts w:ascii="Courier New"/>
                            <w:color w:val="808080"/>
                            <w:spacing w:val="-2"/>
                            <w:sz w:val="16"/>
                          </w:rPr>
                          <w:t>&gt;</w:t>
                        </w:r>
                        <w:r>
                          <w:rPr>
                            <w:rFonts w:ascii="Courier New"/>
                            <w:color w:val="CCCCCC"/>
                            <w:spacing w:val="-2"/>
                            <w:sz w:val="16"/>
                          </w:rPr>
                          <w:t>Pending</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53FD4C4">
                        <w:pPr>
                          <w:spacing w:before="46"/>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"overdue"</w:t>
                        </w:r>
                        <w:r>
                          <w:rPr>
                            <w:rFonts w:ascii="Courier New"/>
                            <w:color w:val="808080"/>
                            <w:spacing w:val="-2"/>
                            <w:sz w:val="16"/>
                          </w:rPr>
                          <w:t>&gt;</w:t>
                        </w:r>
                        <w:r>
                          <w:rPr>
                            <w:rFonts w:ascii="Courier New"/>
                            <w:color w:val="CCCCCC"/>
                            <w:spacing w:val="-2"/>
                            <w:sz w:val="16"/>
                          </w:rPr>
                          <w:t>Overdue</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596DCF5">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048407EF">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r>
        <w:rPr>
          <w:b/>
          <w:sz w:val="20"/>
        </w:rPr>
        <mc:AlternateContent>
          <mc:Choice Requires="wpg">
            <w:drawing>
              <wp:anchor distT="0" distB="0" distL="0" distR="0" simplePos="0" relativeHeight="251667456" behindDoc="0" locked="0" layoutInCell="1" allowOverlap="1">
                <wp:simplePos x="0" y="0"/>
                <wp:positionH relativeFrom="page">
                  <wp:posOffset>914400</wp:posOffset>
                </wp:positionH>
                <wp:positionV relativeFrom="page">
                  <wp:posOffset>5562600</wp:posOffset>
                </wp:positionV>
                <wp:extent cx="6106795" cy="1178560"/>
                <wp:effectExtent l="0" t="0" r="0" b="0"/>
                <wp:wrapNone/>
                <wp:docPr id="96" name="Group 96"/>
                <wp:cNvGraphicFramePr/>
                <a:graphic xmlns:a="http://schemas.openxmlformats.org/drawingml/2006/main">
                  <a:graphicData uri="http://schemas.microsoft.com/office/word/2010/wordprocessingGroup">
                    <wpg:wgp>
                      <wpg:cNvGrpSpPr/>
                      <wpg:grpSpPr>
                        <a:xfrm>
                          <a:off x="0" y="0"/>
                          <a:ext cx="6106795" cy="1178560"/>
                          <a:chOff x="0" y="0"/>
                          <a:chExt cx="6106795" cy="1178560"/>
                        </a:xfrm>
                      </wpg:grpSpPr>
                      <wps:wsp>
                        <wps:cNvPr id="97" name="Graphic 97"/>
                        <wps:cNvSpPr/>
                        <wps:spPr>
                          <a:xfrm>
                            <a:off x="0" y="0"/>
                            <a:ext cx="6106795" cy="1178560"/>
                          </a:xfrm>
                          <a:custGeom>
                            <a:avLst/>
                            <a:gdLst/>
                            <a:ahLst/>
                            <a:cxnLst/>
                            <a:rect l="l" t="t" r="r" b="b"/>
                            <a:pathLst>
                              <a:path w="6106795" h="1178560">
                                <a:moveTo>
                                  <a:pt x="6106795" y="0"/>
                                </a:moveTo>
                                <a:lnTo>
                                  <a:pt x="0" y="0"/>
                                </a:lnTo>
                                <a:lnTo>
                                  <a:pt x="0" y="1178560"/>
                                </a:lnTo>
                                <a:lnTo>
                                  <a:pt x="6106795" y="1178560"/>
                                </a:lnTo>
                                <a:lnTo>
                                  <a:pt x="6106795" y="0"/>
                                </a:lnTo>
                                <a:close/>
                              </a:path>
                            </a:pathLst>
                          </a:custGeom>
                          <a:solidFill>
                            <a:srgbClr val="1F1F1F"/>
                          </a:solidFill>
                        </wps:spPr>
                        <wps:bodyPr wrap="square" lIns="0" tIns="0" rIns="0" bIns="0" rtlCol="0">
                          <a:noAutofit/>
                        </wps:bodyPr>
                      </wps:wsp>
                      <pic:pic xmlns:pic="http://schemas.openxmlformats.org/drawingml/2006/picture">
                        <pic:nvPicPr>
                          <pic:cNvPr id="98" name="Image 98"/>
                          <pic:cNvPicPr/>
                        </pic:nvPicPr>
                        <pic:blipFill>
                          <a:blip r:embed="rId46" cstate="print"/>
                          <a:stretch>
                            <a:fillRect/>
                          </a:stretch>
                        </pic:blipFill>
                        <pic:spPr>
                          <a:xfrm>
                            <a:off x="2070100" y="747712"/>
                            <a:ext cx="127000" cy="127000"/>
                          </a:xfrm>
                          <a:prstGeom prst="rect">
                            <a:avLst/>
                          </a:prstGeom>
                        </pic:spPr>
                      </pic:pic>
                      <wps:wsp>
                        <wps:cNvPr id="99" name="Textbox 99"/>
                        <wps:cNvSpPr txBox="1"/>
                        <wps:spPr>
                          <a:xfrm>
                            <a:off x="0" y="0"/>
                            <a:ext cx="6106795" cy="1178560"/>
                          </a:xfrm>
                          <a:prstGeom prst="rect">
                            <a:avLst/>
                          </a:prstGeom>
                        </wps:spPr>
                        <wps:txbx>
                          <w:txbxContent>
                            <w:p w14:paraId="2BE4CD14">
                              <w:pPr>
                                <w:spacing w:before="27"/>
                                <w:ind w:left="1536" w:right="0" w:firstLine="0"/>
                                <w:jc w:val="left"/>
                                <w:rPr>
                                  <w:rFonts w:ascii="Courier New"/>
                                  <w:sz w:val="16"/>
                                </w:rPr>
                              </w:pPr>
                              <w:r>
                                <w:rPr>
                                  <w:rFonts w:ascii="Courier New"/>
                                  <w:color w:val="6A9955"/>
                                  <w:sz w:val="16"/>
                                </w:rPr>
                                <w:t>&lt;!-- Troubleshooting Page --</w:t>
                              </w:r>
                              <w:r>
                                <w:rPr>
                                  <w:rFonts w:ascii="Courier New"/>
                                  <w:color w:val="6A9955"/>
                                  <w:spacing w:val="-10"/>
                                  <w:sz w:val="16"/>
                                </w:rPr>
                                <w:t>&gt;</w:t>
                              </w:r>
                            </w:p>
                            <w:p w14:paraId="6F7BDE32">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"troubleshootingPage"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210B29B7">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header"</w:t>
                              </w:r>
                              <w:r>
                                <w:rPr>
                                  <w:rFonts w:ascii="Courier New"/>
                                  <w:color w:val="808080"/>
                                  <w:spacing w:val="-2"/>
                                  <w:sz w:val="16"/>
                                </w:rPr>
                                <w:t>&gt;</w:t>
                              </w:r>
                            </w:p>
                            <w:p w14:paraId="046AE1FC">
                              <w:pPr>
                                <w:spacing w:before="46"/>
                                <w:ind w:left="2304"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Troubleshooting &amp; </w:t>
                              </w:r>
                              <w:r>
                                <w:rPr>
                                  <w:rFonts w:ascii="Courier New"/>
                                  <w:color w:val="CCCCCC"/>
                                  <w:spacing w:val="-2"/>
                                  <w:sz w:val="16"/>
                                </w:rPr>
                                <w:t>Support</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5F20EB19">
                              <w:pPr>
                                <w:spacing w:before="47"/>
                                <w:ind w:left="2304" w:right="0" w:firstLine="0"/>
                                <w:jc w:val="left"/>
                                <w:rPr>
                                  <w:rFonts w:ascii="Courier New"/>
                                  <w:sz w:val="16"/>
                                </w:rPr>
                              </w:pPr>
                              <w:r>
                                <w:rPr>
                                  <w:rFonts w:ascii="Courier New"/>
                                  <w:color w:val="808080"/>
                                  <w:sz w:val="16"/>
                                </w:rPr>
                                <w:t>&lt;</w:t>
                              </w:r>
                              <w:r>
                                <w:rPr>
                                  <w:rFonts w:ascii="Courier New"/>
                                  <w:color w:val="569CD6"/>
                                  <w:sz w:val="16"/>
                                </w:rPr>
                                <w:t>button</w:t>
                              </w:r>
                              <w:r>
                                <w:rPr>
                                  <w:rFonts w:ascii="Courier New"/>
                                  <w:color w:val="569CD6"/>
                                  <w:spacing w:val="-2"/>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openTicketModal</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p>
                            <w:p w14:paraId="3E56E1A3">
                              <w:pPr>
                                <w:spacing w:before="84"/>
                                <w:ind w:left="2688"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New </w:t>
                              </w:r>
                              <w:r>
                                <w:rPr>
                                  <w:rFonts w:ascii="Courier New"/>
                                  <w:color w:val="CCCCCC"/>
                                  <w:spacing w:val="-2"/>
                                  <w:sz w:val="16"/>
                                </w:rPr>
                                <w:t>Ticket</w:t>
                              </w:r>
                            </w:p>
                            <w:p w14:paraId="3E86CFF3">
                              <w:pPr>
                                <w:spacing w:before="42"/>
                                <w:ind w:left="2304"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630F78F4">
                              <w:pPr>
                                <w:spacing w:before="46"/>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438pt;height:92.8pt;width:480.85pt;mso-position-horizontal-relative:page;mso-position-vertical-relative:page;z-index:251667456;mso-width-relative:page;mso-height-relative:page;" coordsize="6106795,1178560" o:gfxdata="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">
                <o:lock v:ext="edit" aspectratio="f"/>
                <v:shape id="Graphic 97" o:spid="_x0000_s1026" o:spt="100" style="position:absolute;left:0;top:0;height:1178560;width:6106795;" fillcolor="#1F1F1F" filled="t" stroked="f" coordsize="6106795,1178560" o:gfxdata="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LDuu8AAAA&#10;2wAAAA8AAAAAAAAAAQAgAAAAIgAAAGRycy9kb3ducmV2LnhtbFBLAQIUABQAAAAIAIdO4kAzLwWe&#10;OwAAADkAAAAQAAAAAAAAAAEAIAAAAAsBAABkcnMvc2hhcGV4bWwueG1sUEsFBgAAAAAGAAYAWwEA&#10;ALUDAAAAAA==&#10;" path="m6106795,0l0,0,0,1178560,6106795,1178560,6106795,0xe">
                  <v:fill on="t" focussize="0,0"/>
                  <v:stroke on="f"/>
                  <v:imagedata o:title=""/>
                  <o:lock v:ext="edit" aspectratio="f"/>
                  <v:textbox inset="0mm,0mm,0mm,0mm"/>
                </v:shape>
                <v:shape id="Image 98" o:spid="_x0000_s1026" o:spt="75" type="#_x0000_t75" style="position:absolute;left:2070100;top:747712;height:127000;width:127000;" filled="f" o:preferrelative="t" stroked="f" coordsize="21600,21600" o:gfxdata="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VObugAAANsA&#10;AAAPAAAAAAAAAAEAIAAAACIAAABkcnMvZG93bnJldi54bWxQSwECFAAUAAAACACHTuJAMy8FnjsA&#10;AAA5AAAAEAAAAAAAAAABACAAAAAJAQAAZHJzL3NoYXBleG1sLnhtbFBLBQYAAAAABgAGAFsBAACz&#10;AwAAAAA=&#10;">
                  <v:fill on="f" focussize="0,0"/>
                  <v:stroke on="f"/>
                  <v:imagedata r:id="rId46" o:title=""/>
                  <o:lock v:ext="edit" aspectratio="f"/>
                </v:shape>
                <v:shape id="Textbox 99" o:spid="_x0000_s1026" o:spt="202" type="#_x0000_t202" style="position:absolute;left:0;top:0;height:1178560;width:6106795;" filled="f" stroked="f" coordsize="21600,21600" o:gfxdata="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Nbf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BE4CD14">
                        <w:pPr>
                          <w:spacing w:before="27"/>
                          <w:ind w:left="1536" w:right="0" w:firstLine="0"/>
                          <w:jc w:val="left"/>
                          <w:rPr>
                            <w:rFonts w:ascii="Courier New"/>
                            <w:sz w:val="16"/>
                          </w:rPr>
                        </w:pPr>
                        <w:r>
                          <w:rPr>
                            <w:rFonts w:ascii="Courier New"/>
                            <w:color w:val="6A9955"/>
                            <w:sz w:val="16"/>
                          </w:rPr>
                          <w:t>&lt;!-- Troubleshooting Page --</w:t>
                        </w:r>
                        <w:r>
                          <w:rPr>
                            <w:rFonts w:ascii="Courier New"/>
                            <w:color w:val="6A9955"/>
                            <w:spacing w:val="-10"/>
                            <w:sz w:val="16"/>
                          </w:rPr>
                          <w:t>&gt;</w:t>
                        </w:r>
                      </w:p>
                      <w:p w14:paraId="6F7BDE32">
                        <w:pPr>
                          <w:spacing w:before="47"/>
                          <w:ind w:left="1536"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"troubleshootingPage" </w:t>
                        </w:r>
                        <w:r>
                          <w:rPr>
                            <w:rFonts w:ascii="Courier New"/>
                            <w:color w:val="9CDCFE"/>
                            <w:spacing w:val="-2"/>
                            <w:sz w:val="16"/>
                          </w:rPr>
                          <w:t>class</w:t>
                        </w:r>
                        <w:r>
                          <w:rPr>
                            <w:rFonts w:ascii="Courier New"/>
                            <w:color w:val="CCCCCC"/>
                            <w:spacing w:val="-2"/>
                            <w:sz w:val="16"/>
                          </w:rPr>
                          <w:t>=</w:t>
                        </w:r>
                        <w:r>
                          <w:rPr>
                            <w:rFonts w:ascii="Courier New"/>
                            <w:color w:val="CE9178"/>
                            <w:spacing w:val="-2"/>
                            <w:sz w:val="16"/>
                          </w:rPr>
                          <w:t>"page"</w:t>
                        </w:r>
                        <w:r>
                          <w:rPr>
                            <w:rFonts w:ascii="Courier New"/>
                            <w:color w:val="808080"/>
                            <w:spacing w:val="-2"/>
                            <w:sz w:val="16"/>
                          </w:rPr>
                          <w:t>&gt;</w:t>
                        </w:r>
                      </w:p>
                      <w:p w14:paraId="210B29B7">
                        <w:pPr>
                          <w:spacing w:before="47"/>
                          <w:ind w:left="1920" w:right="0" w:firstLine="0"/>
                          <w:jc w:val="left"/>
                          <w:rPr>
                            <w:rFonts w:ascii="Courier New"/>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"page-</w:t>
                        </w:r>
                        <w:r>
                          <w:rPr>
                            <w:rFonts w:ascii="Courier New"/>
                            <w:color w:val="CE9178"/>
                            <w:spacing w:val="-2"/>
                            <w:sz w:val="16"/>
                          </w:rPr>
                          <w:t>header"</w:t>
                        </w:r>
                        <w:r>
                          <w:rPr>
                            <w:rFonts w:ascii="Courier New"/>
                            <w:color w:val="808080"/>
                            <w:spacing w:val="-2"/>
                            <w:sz w:val="16"/>
                          </w:rPr>
                          <w:t>&gt;</w:t>
                        </w:r>
                      </w:p>
                      <w:p w14:paraId="046AE1FC">
                        <w:pPr>
                          <w:spacing w:before="46"/>
                          <w:ind w:left="2304" w:right="0" w:firstLine="0"/>
                          <w:jc w:val="left"/>
                          <w:rPr>
                            <w:rFonts w:ascii="Courier New"/>
                            <w:sz w:val="16"/>
                          </w:rPr>
                        </w:pPr>
                        <w:r>
                          <w:rPr>
                            <w:rFonts w:ascii="Courier New"/>
                            <w:color w:val="808080"/>
                            <w:sz w:val="16"/>
                          </w:rPr>
                          <w:t>&lt;</w:t>
                        </w:r>
                        <w:r>
                          <w:rPr>
                            <w:rFonts w:ascii="Courier New"/>
                            <w:color w:val="569CD6"/>
                            <w:sz w:val="16"/>
                          </w:rPr>
                          <w:t xml:space="preserve">h2 </w:t>
                        </w:r>
                        <w:r>
                          <w:rPr>
                            <w:rFonts w:ascii="Courier New"/>
                            <w:color w:val="9CDCFE"/>
                            <w:sz w:val="16"/>
                          </w:rPr>
                          <w:t>class</w:t>
                        </w:r>
                        <w:r>
                          <w:rPr>
                            <w:rFonts w:ascii="Courier New"/>
                            <w:color w:val="CCCCCC"/>
                            <w:sz w:val="16"/>
                          </w:rPr>
                          <w:t>=</w:t>
                        </w:r>
                        <w:r>
                          <w:rPr>
                            <w:rFonts w:ascii="Courier New"/>
                            <w:color w:val="CE9178"/>
                            <w:sz w:val="16"/>
                          </w:rPr>
                          <w:t>"page-title"</w:t>
                        </w:r>
                        <w:r>
                          <w:rPr>
                            <w:rFonts w:ascii="Courier New"/>
                            <w:color w:val="808080"/>
                            <w:sz w:val="16"/>
                          </w:rPr>
                          <w:t>&gt;</w:t>
                        </w:r>
                        <w:r>
                          <w:rPr>
                            <w:rFonts w:ascii="Courier New"/>
                            <w:color w:val="CCCCCC"/>
                            <w:sz w:val="16"/>
                          </w:rPr>
                          <w:t xml:space="preserve">Troubleshooting &amp; </w:t>
                        </w:r>
                        <w:r>
                          <w:rPr>
                            <w:rFonts w:ascii="Courier New"/>
                            <w:color w:val="CCCCCC"/>
                            <w:spacing w:val="-2"/>
                            <w:sz w:val="16"/>
                          </w:rPr>
                          <w:t>Support</w:t>
                        </w:r>
                        <w:r>
                          <w:rPr>
                            <w:rFonts w:ascii="Courier New"/>
                            <w:color w:val="808080"/>
                            <w:spacing w:val="-2"/>
                            <w:sz w:val="16"/>
                          </w:rPr>
                          <w:t>&lt;/</w:t>
                        </w:r>
                        <w:r>
                          <w:rPr>
                            <w:rFonts w:ascii="Courier New"/>
                            <w:color w:val="569CD6"/>
                            <w:spacing w:val="-2"/>
                            <w:sz w:val="16"/>
                          </w:rPr>
                          <w:t>h2</w:t>
                        </w:r>
                        <w:r>
                          <w:rPr>
                            <w:rFonts w:ascii="Courier New"/>
                            <w:color w:val="808080"/>
                            <w:spacing w:val="-2"/>
                            <w:sz w:val="16"/>
                          </w:rPr>
                          <w:t>&gt;</w:t>
                        </w:r>
                      </w:p>
                      <w:p w14:paraId="5F20EB19">
                        <w:pPr>
                          <w:spacing w:before="47"/>
                          <w:ind w:left="2304" w:right="0" w:firstLine="0"/>
                          <w:jc w:val="left"/>
                          <w:rPr>
                            <w:rFonts w:ascii="Courier New"/>
                            <w:sz w:val="16"/>
                          </w:rPr>
                        </w:pPr>
                        <w:r>
                          <w:rPr>
                            <w:rFonts w:ascii="Courier New"/>
                            <w:color w:val="808080"/>
                            <w:sz w:val="16"/>
                          </w:rPr>
                          <w:t>&lt;</w:t>
                        </w:r>
                        <w:r>
                          <w:rPr>
                            <w:rFonts w:ascii="Courier New"/>
                            <w:color w:val="569CD6"/>
                            <w:sz w:val="16"/>
                          </w:rPr>
                          <w:t>button</w:t>
                        </w:r>
                        <w:r>
                          <w:rPr>
                            <w:rFonts w:ascii="Courier New"/>
                            <w:color w:val="569CD6"/>
                            <w:spacing w:val="-2"/>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openTicketModal</w:t>
                        </w:r>
                        <w:r>
                          <w:rPr>
                            <w:rFonts w:ascii="Courier New"/>
                            <w:color w:val="CE9178"/>
                            <w:sz w:val="16"/>
                          </w:rPr>
                          <w:t xml:space="preserve">()"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p>
                      <w:p w14:paraId="3E56E1A3">
                        <w:pPr>
                          <w:spacing w:before="84"/>
                          <w:ind w:left="2688" w:right="0" w:firstLine="0"/>
                          <w:jc w:val="left"/>
                          <w:rPr>
                            <w:rFonts w:ascii="Courier New"/>
                            <w:sz w:val="16"/>
                          </w:rPr>
                        </w:pPr>
                        <w:r>
                          <w:rPr>
                            <w:rFonts w:ascii="Courier New"/>
                            <w:color w:val="808080"/>
                            <w:sz w:val="16"/>
                          </w:rPr>
                          <w:t>&lt;</w:t>
                        </w:r>
                        <w:r>
                          <w:rPr>
                            <w:rFonts w:ascii="Courier New"/>
                            <w:color w:val="569CD6"/>
                            <w:sz w:val="16"/>
                          </w:rPr>
                          <w:t>span</w:t>
                        </w:r>
                        <w:r>
                          <w:rPr>
                            <w:rFonts w:ascii="Courier New"/>
                            <w:color w:val="808080"/>
                            <w:sz w:val="16"/>
                          </w:rPr>
                          <w:t>&gt;</w:t>
                        </w:r>
                        <w:r>
                          <w:rPr>
                            <w:rFonts w:ascii="Courier New"/>
                            <w:color w:val="808080"/>
                            <w:spacing w:val="73"/>
                            <w:w w:val="150"/>
                            <w:sz w:val="16"/>
                          </w:rPr>
                          <w:t xml:space="preserve"> </w:t>
                        </w:r>
                        <w:r>
                          <w:rPr>
                            <w:rFonts w:ascii="Courier New"/>
                            <w:color w:val="808080"/>
                            <w:sz w:val="16"/>
                          </w:rPr>
                          <w:t>&lt;/</w:t>
                        </w:r>
                        <w:r>
                          <w:rPr>
                            <w:rFonts w:ascii="Courier New"/>
                            <w:color w:val="569CD6"/>
                            <w:sz w:val="16"/>
                          </w:rPr>
                          <w:t>span</w:t>
                        </w:r>
                        <w:r>
                          <w:rPr>
                            <w:rFonts w:ascii="Courier New"/>
                            <w:color w:val="808080"/>
                            <w:sz w:val="16"/>
                          </w:rPr>
                          <w:t xml:space="preserve">&gt; </w:t>
                        </w:r>
                        <w:r>
                          <w:rPr>
                            <w:rFonts w:ascii="Courier New"/>
                            <w:color w:val="CCCCCC"/>
                            <w:sz w:val="16"/>
                          </w:rPr>
                          <w:t xml:space="preserve">New </w:t>
                        </w:r>
                        <w:r>
                          <w:rPr>
                            <w:rFonts w:ascii="Courier New"/>
                            <w:color w:val="CCCCCC"/>
                            <w:spacing w:val="-2"/>
                            <w:sz w:val="16"/>
                          </w:rPr>
                          <w:t>Ticket</w:t>
                        </w:r>
                      </w:p>
                      <w:p w14:paraId="3E86CFF3">
                        <w:pPr>
                          <w:spacing w:before="42"/>
                          <w:ind w:left="2304" w:right="0" w:firstLine="0"/>
                          <w:jc w:val="left"/>
                          <w:rPr>
                            <w:rFonts w:ascii="Courier New"/>
                            <w:sz w:val="16"/>
                          </w:rPr>
                        </w:pP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630F78F4">
                        <w:pPr>
                          <w:spacing w:before="46"/>
                          <w:ind w:left="1920" w:right="0" w:firstLine="0"/>
                          <w:jc w:val="left"/>
                          <w:rPr>
                            <w:rFonts w:ascii="Courier New"/>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p>
    <w:p w14:paraId="4CE413A7">
      <w:pPr>
        <w:pStyle w:val="7"/>
        <w:rPr>
          <w:b/>
          <w:sz w:val="20"/>
        </w:rPr>
      </w:pPr>
    </w:p>
    <w:p w14:paraId="1A396E8D">
      <w:pPr>
        <w:pStyle w:val="7"/>
        <w:rPr>
          <w:b/>
          <w:sz w:val="20"/>
        </w:rPr>
      </w:pPr>
    </w:p>
    <w:p w14:paraId="2FFF214C">
      <w:pPr>
        <w:pStyle w:val="7"/>
        <w:rPr>
          <w:b/>
          <w:sz w:val="20"/>
        </w:rPr>
      </w:pPr>
    </w:p>
    <w:p w14:paraId="13C2B0DD">
      <w:pPr>
        <w:pStyle w:val="7"/>
        <w:rPr>
          <w:b/>
          <w:sz w:val="20"/>
        </w:rPr>
      </w:pPr>
    </w:p>
    <w:p w14:paraId="4649A26D">
      <w:pPr>
        <w:pStyle w:val="7"/>
        <w:rPr>
          <w:b/>
          <w:sz w:val="20"/>
        </w:rPr>
      </w:pPr>
    </w:p>
    <w:p w14:paraId="0CA9F58E">
      <w:pPr>
        <w:pStyle w:val="7"/>
        <w:rPr>
          <w:b/>
          <w:sz w:val="20"/>
        </w:rPr>
      </w:pPr>
    </w:p>
    <w:p w14:paraId="15C02728">
      <w:pPr>
        <w:pStyle w:val="7"/>
        <w:rPr>
          <w:b/>
          <w:sz w:val="20"/>
        </w:rPr>
      </w:pPr>
    </w:p>
    <w:p w14:paraId="24DB118E">
      <w:pPr>
        <w:pStyle w:val="7"/>
        <w:rPr>
          <w:b/>
          <w:sz w:val="20"/>
        </w:rPr>
      </w:pPr>
    </w:p>
    <w:p w14:paraId="72E4B00E">
      <w:pPr>
        <w:pStyle w:val="7"/>
        <w:rPr>
          <w:b/>
          <w:sz w:val="20"/>
        </w:rPr>
      </w:pPr>
    </w:p>
    <w:p w14:paraId="49CAF83B">
      <w:pPr>
        <w:pStyle w:val="7"/>
        <w:rPr>
          <w:b/>
          <w:sz w:val="20"/>
        </w:rPr>
      </w:pPr>
    </w:p>
    <w:p w14:paraId="7E1CF6F9">
      <w:pPr>
        <w:pStyle w:val="7"/>
        <w:rPr>
          <w:b/>
          <w:sz w:val="20"/>
        </w:rPr>
      </w:pPr>
    </w:p>
    <w:p w14:paraId="3D055518">
      <w:pPr>
        <w:pStyle w:val="7"/>
        <w:rPr>
          <w:b/>
          <w:sz w:val="20"/>
        </w:rPr>
      </w:pPr>
    </w:p>
    <w:p w14:paraId="52CEFB33">
      <w:pPr>
        <w:pStyle w:val="7"/>
        <w:rPr>
          <w:b/>
          <w:sz w:val="20"/>
        </w:rPr>
      </w:pPr>
    </w:p>
    <w:p w14:paraId="6D636825">
      <w:pPr>
        <w:pStyle w:val="7"/>
        <w:rPr>
          <w:b/>
          <w:sz w:val="20"/>
        </w:rPr>
      </w:pPr>
    </w:p>
    <w:p w14:paraId="086628CF">
      <w:pPr>
        <w:pStyle w:val="7"/>
        <w:rPr>
          <w:b/>
          <w:sz w:val="20"/>
        </w:rPr>
      </w:pPr>
    </w:p>
    <w:p w14:paraId="4DFD0806">
      <w:pPr>
        <w:pStyle w:val="7"/>
        <w:spacing w:before="50"/>
        <w:rPr>
          <w:b/>
          <w:sz w:val="20"/>
        </w:rPr>
      </w:pPr>
    </w:p>
    <w:p w14:paraId="2B07F4E0">
      <w:pPr>
        <w:pStyle w:val="7"/>
        <w:ind w:left="1440" w:right="-44"/>
        <w:rPr>
          <w:sz w:val="20"/>
        </w:rPr>
      </w:pPr>
      <w:r>
        <w:rPr>
          <w:sz w:val="20"/>
        </w:rPr>
        <mc:AlternateContent>
          <mc:Choice Requires="wps">
            <w:drawing>
              <wp:inline distT="0" distB="0" distL="0" distR="0">
                <wp:extent cx="6106795" cy="2895600"/>
                <wp:effectExtent l="0" t="0" r="0" b="0"/>
                <wp:docPr id="100" name="Textbox 100"/>
                <wp:cNvGraphicFramePr/>
                <a:graphic xmlns:a="http://schemas.openxmlformats.org/drawingml/2006/main">
                  <a:graphicData uri="http://schemas.microsoft.com/office/word/2010/wordprocessingShape">
                    <wps:wsp>
                      <wps:cNvSpPr txBox="1"/>
                      <wps:spPr>
                        <a:xfrm>
                          <a:off x="0" y="0"/>
                          <a:ext cx="6106795" cy="2895600"/>
                        </a:xfrm>
                        <a:prstGeom prst="rect">
                          <a:avLst/>
                        </a:prstGeom>
                        <a:solidFill>
                          <a:srgbClr val="1F1F1F"/>
                        </a:solidFill>
                      </wps:spPr>
                      <wps:txbx>
                        <w:txbxContent>
                          <w:p w14:paraId="5D4FB43E">
                            <w:pPr>
                              <w:spacing w:before="27"/>
                              <w:ind w:left="1920" w:right="0" w:firstLine="0"/>
                              <w:jc w:val="left"/>
                              <w:rPr>
                                <w:rFonts w:ascii="Courier New"/>
                                <w:color w:val="000000"/>
                                <w:sz w:val="16"/>
                              </w:rPr>
                            </w:pPr>
                            <w:r>
                              <w:rPr>
                                <w:rFonts w:ascii="Courier New"/>
                                <w:color w:val="6A9955"/>
                                <w:sz w:val="16"/>
                              </w:rPr>
                              <w:t>&lt;!-- Invoices Table --</w:t>
                            </w:r>
                            <w:r>
                              <w:rPr>
                                <w:rFonts w:ascii="Courier New"/>
                                <w:color w:val="6A9955"/>
                                <w:spacing w:val="-10"/>
                                <w:sz w:val="16"/>
                              </w:rPr>
                              <w:t>&gt;</w:t>
                            </w:r>
                          </w:p>
                          <w:p w14:paraId="70D9EDF8">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70F01B3">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2E7FD973">
                            <w:pPr>
                              <w:spacing w:before="46"/>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46978A42">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0C50DE95">
                            <w:pPr>
                              <w:spacing w:before="47"/>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74ED9BA0">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Invoice</w:t>
                            </w:r>
                            <w:r>
                              <w:rPr>
                                <w:rFonts w:ascii="Courier New"/>
                                <w:color w:val="CCCCCC"/>
                                <w:spacing w:val="-4"/>
                                <w:sz w:val="16"/>
                              </w:rPr>
                              <w:t xml:space="preserve"> </w:t>
                            </w:r>
                            <w:r>
                              <w:rPr>
                                <w:rFonts w:ascii="Courier New"/>
                                <w:color w:val="CCCCCC"/>
                                <w:spacing w:val="-2"/>
                                <w:sz w:val="16"/>
                              </w:rPr>
                              <w:t>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C09E8A1">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642AE27">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Description</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5639BDB7">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Amount</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91C24D4">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Due </w:t>
                            </w:r>
                            <w:r>
                              <w:rPr>
                                <w:rFonts w:ascii="Courier New"/>
                                <w:color w:val="CCCCCC"/>
                                <w:spacing w:val="-2"/>
                                <w:sz w:val="16"/>
                              </w:rPr>
                              <w:t>Date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2483C430">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C7C7185">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Actions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93C9DAA">
                            <w:pPr>
                              <w:spacing w:before="47"/>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21F81776">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20B7D48C">
                            <w:pPr>
                              <w:spacing w:before="46"/>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4"/>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"invoicesTable"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73FDCB41">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318D8D6A">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B2F2E01">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0495FD1">
                            <w:pPr>
                              <w:spacing w:before="46"/>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inline>
            </w:drawing>
          </mc:Choice>
          <mc:Fallback>
            <w:pict>
              <v:shape id="Textbox 100" o:spid="_x0000_s1026" o:spt="202" type="#_x0000_t202" style="height:228pt;width:480.85pt;" fillcolor="#1F1F1F" filled="t" stroked="f" coordsize="21600,21600" o:gfxdata="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HN8/dYAAAAFAQAADwAAAAAAAAABACAAAAAiAAAA&#10;ZHJzL2Rvd25yZXYueG1sUEsBAhQAFAAAAAgAh07iQK5XnYfQAQAArQMAAA4AAAAAAAAAAQAgAAAA&#10;JQEAAGRycy9lMm9Eb2MueG1sUEsFBgAAAAAGAAYAWQEAAGcFAAAAAA==&#10;">
                <v:fill on="t" focussize="0,0"/>
                <v:stroke on="f"/>
                <v:imagedata o:title=""/>
                <o:lock v:ext="edit" aspectratio="f"/>
                <v:textbox inset="0mm,0mm,0mm,0mm">
                  <w:txbxContent>
                    <w:p w14:paraId="5D4FB43E">
                      <w:pPr>
                        <w:spacing w:before="27"/>
                        <w:ind w:left="1920" w:right="0" w:firstLine="0"/>
                        <w:jc w:val="left"/>
                        <w:rPr>
                          <w:rFonts w:ascii="Courier New"/>
                          <w:color w:val="000000"/>
                          <w:sz w:val="16"/>
                        </w:rPr>
                      </w:pPr>
                      <w:r>
                        <w:rPr>
                          <w:rFonts w:ascii="Courier New"/>
                          <w:color w:val="6A9955"/>
                          <w:sz w:val="16"/>
                        </w:rPr>
                        <w:t>&lt;!-- Invoices Table --</w:t>
                      </w:r>
                      <w:r>
                        <w:rPr>
                          <w:rFonts w:ascii="Courier New"/>
                          <w:color w:val="6A9955"/>
                          <w:spacing w:val="-10"/>
                          <w:sz w:val="16"/>
                        </w:rPr>
                        <w:t>&gt;</w:t>
                      </w:r>
                    </w:p>
                    <w:p w14:paraId="70D9EDF8">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170F01B3">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"table-</w:t>
                      </w:r>
                      <w:r>
                        <w:rPr>
                          <w:rFonts w:ascii="Courier New"/>
                          <w:color w:val="CE9178"/>
                          <w:spacing w:val="-2"/>
                          <w:sz w:val="16"/>
                        </w:rPr>
                        <w:t>container"</w:t>
                      </w:r>
                      <w:r>
                        <w:rPr>
                          <w:rFonts w:ascii="Courier New"/>
                          <w:color w:val="808080"/>
                          <w:spacing w:val="-2"/>
                          <w:sz w:val="16"/>
                        </w:rPr>
                        <w:t>&gt;</w:t>
                      </w:r>
                    </w:p>
                    <w:p w14:paraId="2E7FD973">
                      <w:pPr>
                        <w:spacing w:before="46"/>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46978A42">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0C50DE95">
                      <w:pPr>
                        <w:spacing w:before="47"/>
                        <w:ind w:left="0" w:right="5774" w:firstLine="0"/>
                        <w:jc w:val="right"/>
                        <w:rPr>
                          <w:rFonts w:ascii="Courier New"/>
                          <w:color w:val="000000"/>
                          <w:sz w:val="16"/>
                        </w:rPr>
                      </w:pPr>
                      <w:r>
                        <w:rPr>
                          <w:rFonts w:ascii="Courier New"/>
                          <w:color w:val="808080"/>
                          <w:spacing w:val="-4"/>
                          <w:sz w:val="16"/>
                        </w:rPr>
                        <w:t>&lt;</w:t>
                      </w:r>
                      <w:r>
                        <w:rPr>
                          <w:rFonts w:ascii="Courier New"/>
                          <w:color w:val="569CD6"/>
                          <w:spacing w:val="-4"/>
                          <w:sz w:val="16"/>
                        </w:rPr>
                        <w:t>tr</w:t>
                      </w:r>
                      <w:r>
                        <w:rPr>
                          <w:rFonts w:ascii="Courier New"/>
                          <w:color w:val="808080"/>
                          <w:spacing w:val="-4"/>
                          <w:sz w:val="16"/>
                        </w:rPr>
                        <w:t>&gt;</w:t>
                      </w:r>
                    </w:p>
                    <w:p w14:paraId="74ED9BA0">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Invoice</w:t>
                      </w:r>
                      <w:r>
                        <w:rPr>
                          <w:rFonts w:ascii="Courier New"/>
                          <w:color w:val="CCCCCC"/>
                          <w:spacing w:val="-4"/>
                          <w:sz w:val="16"/>
                        </w:rPr>
                        <w:t xml:space="preserve"> </w:t>
                      </w:r>
                      <w:r>
                        <w:rPr>
                          <w:rFonts w:ascii="Courier New"/>
                          <w:color w:val="CCCCCC"/>
                          <w:spacing w:val="-2"/>
                          <w:sz w:val="16"/>
                        </w:rPr>
                        <w:t>ID</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1C09E8A1">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4642AE27">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Description</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5639BDB7">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Amount</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91C24D4">
                      <w:pPr>
                        <w:spacing w:before="47"/>
                        <w:ind w:left="3840" w:right="0" w:firstLine="0"/>
                        <w:jc w:val="left"/>
                        <w:rPr>
                          <w:rFonts w:ascii="Courier New"/>
                          <w:color w:val="000000"/>
                          <w:sz w:val="16"/>
                        </w:rPr>
                      </w:pPr>
                      <w:r>
                        <w:rPr>
                          <w:rFonts w:ascii="Courier New"/>
                          <w:color w:val="808080"/>
                          <w:sz w:val="16"/>
                        </w:rPr>
                        <w:t>&lt;</w:t>
                      </w:r>
                      <w:r>
                        <w:rPr>
                          <w:rFonts w:ascii="Courier New"/>
                          <w:color w:val="569CD6"/>
                          <w:sz w:val="16"/>
                        </w:rPr>
                        <w:t>th</w:t>
                      </w:r>
                      <w:r>
                        <w:rPr>
                          <w:rFonts w:ascii="Courier New"/>
                          <w:color w:val="808080"/>
                          <w:sz w:val="16"/>
                        </w:rPr>
                        <w:t>&gt;</w:t>
                      </w:r>
                      <w:r>
                        <w:rPr>
                          <w:rFonts w:ascii="Courier New"/>
                          <w:color w:val="CCCCCC"/>
                          <w:sz w:val="16"/>
                        </w:rPr>
                        <w:t xml:space="preserve">Due </w:t>
                      </w:r>
                      <w:r>
                        <w:rPr>
                          <w:rFonts w:ascii="Courier New"/>
                          <w:color w:val="CCCCCC"/>
                          <w:spacing w:val="-2"/>
                          <w:sz w:val="16"/>
                        </w:rPr>
                        <w:t>Date</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2483C430">
                      <w:pPr>
                        <w:spacing w:before="46"/>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3C7C7185">
                      <w:pPr>
                        <w:spacing w:before="47"/>
                        <w:ind w:left="384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r>
                        <w:rPr>
                          <w:rFonts w:ascii="Courier New"/>
                          <w:color w:val="CCCCCC"/>
                          <w:spacing w:val="-2"/>
                          <w:sz w:val="16"/>
                        </w:rPr>
                        <w:t>Actions</w:t>
                      </w:r>
                      <w:r>
                        <w:rPr>
                          <w:rFonts w:ascii="Courier New"/>
                          <w:color w:val="808080"/>
                          <w:spacing w:val="-2"/>
                          <w:sz w:val="16"/>
                        </w:rPr>
                        <w:t>&lt;/</w:t>
                      </w:r>
                      <w:r>
                        <w:rPr>
                          <w:rFonts w:ascii="Courier New"/>
                          <w:color w:val="569CD6"/>
                          <w:spacing w:val="-2"/>
                          <w:sz w:val="16"/>
                        </w:rPr>
                        <w:t>th</w:t>
                      </w:r>
                      <w:r>
                        <w:rPr>
                          <w:rFonts w:ascii="Courier New"/>
                          <w:color w:val="808080"/>
                          <w:spacing w:val="-2"/>
                          <w:sz w:val="16"/>
                        </w:rPr>
                        <w:t>&gt;</w:t>
                      </w:r>
                    </w:p>
                    <w:p w14:paraId="093C9DAA">
                      <w:pPr>
                        <w:spacing w:before="47"/>
                        <w:ind w:left="0" w:right="5678" w:firstLine="0"/>
                        <w:jc w:val="right"/>
                        <w:rPr>
                          <w:rFonts w:ascii="Courier New"/>
                          <w:color w:val="000000"/>
                          <w:sz w:val="16"/>
                        </w:rPr>
                      </w:pPr>
                      <w:r>
                        <w:rPr>
                          <w:rFonts w:ascii="Courier New"/>
                          <w:color w:val="808080"/>
                          <w:spacing w:val="-2"/>
                          <w:sz w:val="16"/>
                        </w:rPr>
                        <w:t>&lt;/</w:t>
                      </w:r>
                      <w:r>
                        <w:rPr>
                          <w:rFonts w:ascii="Courier New"/>
                          <w:color w:val="569CD6"/>
                          <w:spacing w:val="-2"/>
                          <w:sz w:val="16"/>
                        </w:rPr>
                        <w:t>tr</w:t>
                      </w:r>
                      <w:r>
                        <w:rPr>
                          <w:rFonts w:ascii="Courier New"/>
                          <w:color w:val="808080"/>
                          <w:spacing w:val="-2"/>
                          <w:sz w:val="16"/>
                        </w:rPr>
                        <w:t>&gt;</w:t>
                      </w:r>
                    </w:p>
                    <w:p w14:paraId="21F81776">
                      <w:pPr>
                        <w:spacing w:before="47"/>
                        <w:ind w:left="0" w:right="5774" w:firstLine="0"/>
                        <w:jc w:val="right"/>
                        <w:rPr>
                          <w:rFonts w:ascii="Courier New"/>
                          <w:color w:val="000000"/>
                          <w:sz w:val="16"/>
                        </w:rPr>
                      </w:pPr>
                      <w:r>
                        <w:rPr>
                          <w:rFonts w:ascii="Courier New"/>
                          <w:color w:val="808080"/>
                          <w:spacing w:val="-2"/>
                          <w:sz w:val="16"/>
                        </w:rPr>
                        <w:t>&lt;/</w:t>
                      </w:r>
                      <w:r>
                        <w:rPr>
                          <w:rFonts w:ascii="Courier New"/>
                          <w:color w:val="569CD6"/>
                          <w:spacing w:val="-2"/>
                          <w:sz w:val="16"/>
                        </w:rPr>
                        <w:t>thead</w:t>
                      </w:r>
                      <w:r>
                        <w:rPr>
                          <w:rFonts w:ascii="Courier New"/>
                          <w:color w:val="808080"/>
                          <w:spacing w:val="-2"/>
                          <w:sz w:val="16"/>
                        </w:rPr>
                        <w:t>&gt;</w:t>
                      </w:r>
                    </w:p>
                    <w:p w14:paraId="20B7D48C">
                      <w:pPr>
                        <w:spacing w:before="46"/>
                        <w:ind w:left="3072" w:right="0" w:firstLine="0"/>
                        <w:jc w:val="left"/>
                        <w:rPr>
                          <w:rFonts w:ascii="Courier New"/>
                          <w:color w:val="000000"/>
                          <w:sz w:val="16"/>
                        </w:rPr>
                      </w:pPr>
                      <w:r>
                        <w:rPr>
                          <w:rFonts w:ascii="Courier New"/>
                          <w:color w:val="808080"/>
                          <w:sz w:val="16"/>
                        </w:rPr>
                        <w:t>&lt;</w:t>
                      </w:r>
                      <w:r>
                        <w:rPr>
                          <w:rFonts w:ascii="Courier New"/>
                          <w:color w:val="569CD6"/>
                          <w:sz w:val="16"/>
                        </w:rPr>
                        <w:t>tbody</w:t>
                      </w:r>
                      <w:r>
                        <w:rPr>
                          <w:rFonts w:ascii="Courier New"/>
                          <w:color w:val="569CD6"/>
                          <w:spacing w:val="-4"/>
                          <w:sz w:val="16"/>
                        </w:rPr>
                        <w:t xml:space="preserve"> </w:t>
                      </w:r>
                      <w:r>
                        <w:rPr>
                          <w:rFonts w:ascii="Courier New"/>
                          <w:color w:val="9CDCFE"/>
                          <w:spacing w:val="-2"/>
                          <w:sz w:val="16"/>
                        </w:rPr>
                        <w:t>id</w:t>
                      </w:r>
                      <w:r>
                        <w:rPr>
                          <w:rFonts w:ascii="Courier New"/>
                          <w:color w:val="CCCCCC"/>
                          <w:spacing w:val="-2"/>
                          <w:sz w:val="16"/>
                        </w:rPr>
                        <w:t>=</w:t>
                      </w:r>
                      <w:r>
                        <w:rPr>
                          <w:rFonts w:ascii="Courier New"/>
                          <w:color w:val="CE9178"/>
                          <w:spacing w:val="-2"/>
                          <w:sz w:val="16"/>
                        </w:rPr>
                        <w:t>"invoicesTable"</w:t>
                      </w:r>
                      <w:r>
                        <w:rPr>
                          <w:rFonts w:ascii="Courier New"/>
                          <w:color w:val="808080"/>
                          <w:spacing w:val="-2"/>
                          <w:sz w:val="16"/>
                        </w:rPr>
                        <w:t>&gt;&lt;/</w:t>
                      </w:r>
                      <w:r>
                        <w:rPr>
                          <w:rFonts w:ascii="Courier New"/>
                          <w:color w:val="569CD6"/>
                          <w:spacing w:val="-2"/>
                          <w:sz w:val="16"/>
                        </w:rPr>
                        <w:t>tbody</w:t>
                      </w:r>
                      <w:r>
                        <w:rPr>
                          <w:rFonts w:ascii="Courier New"/>
                          <w:color w:val="808080"/>
                          <w:spacing w:val="-2"/>
                          <w:sz w:val="16"/>
                        </w:rPr>
                        <w:t>&gt;</w:t>
                      </w:r>
                    </w:p>
                    <w:p w14:paraId="73FDCB41">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table</w:t>
                      </w:r>
                      <w:r>
                        <w:rPr>
                          <w:rFonts w:ascii="Courier New"/>
                          <w:color w:val="808080"/>
                          <w:spacing w:val="-2"/>
                          <w:sz w:val="16"/>
                        </w:rPr>
                        <w:t>&gt;</w:t>
                      </w:r>
                    </w:p>
                    <w:p w14:paraId="318D8D6A">
                      <w:pPr>
                        <w:spacing w:before="47"/>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B2F2E01">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0495FD1">
                      <w:pPr>
                        <w:spacing w:before="46"/>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none"/>
                <w10:anchorlock/>
              </v:shape>
            </w:pict>
          </mc:Fallback>
        </mc:AlternateContent>
      </w:r>
    </w:p>
    <w:p w14:paraId="4DBD7C1C">
      <w:pPr>
        <w:pStyle w:val="7"/>
        <w:rPr>
          <w:b/>
          <w:sz w:val="20"/>
        </w:rPr>
      </w:pPr>
    </w:p>
    <w:p w14:paraId="59CC084A">
      <w:pPr>
        <w:pStyle w:val="7"/>
        <w:rPr>
          <w:b/>
          <w:sz w:val="20"/>
        </w:rPr>
      </w:pPr>
    </w:p>
    <w:p w14:paraId="4247E2A2">
      <w:pPr>
        <w:pStyle w:val="7"/>
        <w:rPr>
          <w:b/>
          <w:sz w:val="20"/>
        </w:rPr>
      </w:pPr>
    </w:p>
    <w:p w14:paraId="6EE00E7B">
      <w:pPr>
        <w:pStyle w:val="7"/>
        <w:rPr>
          <w:b/>
          <w:sz w:val="20"/>
        </w:rPr>
      </w:pPr>
    </w:p>
    <w:p w14:paraId="7B6B40B9">
      <w:pPr>
        <w:pStyle w:val="7"/>
        <w:rPr>
          <w:b/>
          <w:sz w:val="20"/>
        </w:rPr>
      </w:pPr>
    </w:p>
    <w:p w14:paraId="6FB9A08A">
      <w:pPr>
        <w:pStyle w:val="7"/>
        <w:rPr>
          <w:b/>
          <w:sz w:val="20"/>
        </w:rPr>
      </w:pPr>
    </w:p>
    <w:p w14:paraId="366DC03F">
      <w:pPr>
        <w:pStyle w:val="7"/>
        <w:rPr>
          <w:b/>
          <w:sz w:val="20"/>
        </w:rPr>
      </w:pPr>
    </w:p>
    <w:p w14:paraId="41994441">
      <w:pPr>
        <w:pStyle w:val="7"/>
        <w:rPr>
          <w:b/>
          <w:sz w:val="20"/>
        </w:rPr>
      </w:pPr>
    </w:p>
    <w:p w14:paraId="6244ED02">
      <w:pPr>
        <w:pStyle w:val="7"/>
        <w:spacing w:before="227"/>
        <w:rPr>
          <w:b/>
          <w:sz w:val="20"/>
        </w:rPr>
      </w:pPr>
      <w:r>
        <w:rPr>
          <w:b/>
          <w:sz w:val="20"/>
        </w:rPr>
        <mc:AlternateContent>
          <mc:Choice Requires="wps">
            <w:drawing>
              <wp:anchor distT="0" distB="0" distL="0" distR="0" simplePos="0" relativeHeight="251688960" behindDoc="1" locked="0" layoutInCell="1" allowOverlap="1">
                <wp:simplePos x="0" y="0"/>
                <wp:positionH relativeFrom="page">
                  <wp:posOffset>914400</wp:posOffset>
                </wp:positionH>
                <wp:positionV relativeFrom="paragraph">
                  <wp:posOffset>305435</wp:posOffset>
                </wp:positionV>
                <wp:extent cx="6106795" cy="2316480"/>
                <wp:effectExtent l="0" t="0" r="0" b="0"/>
                <wp:wrapTopAndBottom/>
                <wp:docPr id="101" name="Textbox 101"/>
                <wp:cNvGraphicFramePr/>
                <a:graphic xmlns:a="http://schemas.openxmlformats.org/drawingml/2006/main">
                  <a:graphicData uri="http://schemas.microsoft.com/office/word/2010/wordprocessingShape">
                    <wps:wsp>
                      <wps:cNvSpPr txBox="1"/>
                      <wps:spPr>
                        <a:xfrm>
                          <a:off x="0" y="0"/>
                          <a:ext cx="6106795" cy="2316480"/>
                        </a:xfrm>
                        <a:prstGeom prst="rect">
                          <a:avLst/>
                        </a:prstGeom>
                        <a:solidFill>
                          <a:srgbClr val="1F1F1F"/>
                        </a:solidFill>
                      </wps:spPr>
                      <wps:txbx>
                        <w:txbxContent>
                          <w:p w14:paraId="787560EF">
                            <w:pPr>
                              <w:spacing w:before="27"/>
                              <w:ind w:left="1920" w:right="0" w:firstLine="0"/>
                              <w:jc w:val="left"/>
                              <w:rPr>
                                <w:rFonts w:ascii="Courier New"/>
                                <w:color w:val="000000"/>
                                <w:sz w:val="16"/>
                              </w:rPr>
                            </w:pPr>
                            <w:r>
                              <w:rPr>
                                <w:rFonts w:ascii="Courier New"/>
                                <w:color w:val="6A9955"/>
                                <w:sz w:val="16"/>
                              </w:rPr>
                              <w:t>&lt;!-- Filters --</w:t>
                            </w:r>
                            <w:r>
                              <w:rPr>
                                <w:rFonts w:ascii="Courier New"/>
                                <w:color w:val="6A9955"/>
                                <w:spacing w:val="-10"/>
                                <w:sz w:val="16"/>
                              </w:rPr>
                              <w:t>&gt;</w:t>
                            </w:r>
                          </w:p>
                          <w:p w14:paraId="5DD903F2">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5A134FF0">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"filters-</w:t>
                            </w:r>
                            <w:r>
                              <w:rPr>
                                <w:rFonts w:ascii="Courier New"/>
                                <w:color w:val="CE9178"/>
                                <w:spacing w:val="-2"/>
                                <w:sz w:val="16"/>
                              </w:rPr>
                              <w:t>container"</w:t>
                            </w:r>
                            <w:r>
                              <w:rPr>
                                <w:rFonts w:ascii="Courier New"/>
                                <w:color w:val="808080"/>
                                <w:spacing w:val="-2"/>
                                <w:sz w:val="16"/>
                              </w:rPr>
                              <w:t>&gt;</w:t>
                            </w:r>
                          </w:p>
                          <w:p w14:paraId="782259B8">
                            <w:pPr>
                              <w:spacing w:before="46" w:line="302" w:lineRule="auto"/>
                              <w:ind w:left="0" w:right="0" w:firstLine="2688"/>
                              <w:jc w:val="left"/>
                              <w:rPr>
                                <w:rFonts w:ascii="Courier New"/>
                                <w:color w:val="000000"/>
                                <w:sz w:val="16"/>
                              </w:rPr>
                            </w:pPr>
                            <w:r>
                              <w:rPr>
                                <w:rFonts w:ascii="Courier New"/>
                                <w:color w:val="808080"/>
                                <w:sz w:val="16"/>
                              </w:rPr>
                              <w:t>&lt;</w:t>
                            </w:r>
                            <w:r>
                              <w:rPr>
                                <w:rFonts w:ascii="Courier New"/>
                                <w:color w:val="569CD6"/>
                                <w:sz w:val="16"/>
                              </w:rPr>
                              <w:t xml:space="preserve">input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"ticketSearch"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z w:val="16"/>
                              </w:rPr>
                              <w:t>placeholder</w:t>
                            </w:r>
                            <w:r>
                              <w:rPr>
                                <w:rFonts w:ascii="Courier New"/>
                                <w:color w:val="CCCCCC"/>
                                <w:sz w:val="16"/>
                              </w:rPr>
                              <w:t>=</w:t>
                            </w:r>
                            <w:r>
                              <w:rPr>
                                <w:rFonts w:ascii="Courier New"/>
                                <w:color w:val="CE9178"/>
                                <w:sz w:val="16"/>
                              </w:rPr>
                              <w:t>"Search</w:t>
                            </w:r>
                            <w:r>
                              <w:rPr>
                                <w:rFonts w:ascii="Courier New"/>
                                <w:color w:val="CE9178"/>
                                <w:spacing w:val="-5"/>
                                <w:sz w:val="16"/>
                              </w:rPr>
                              <w:t xml:space="preserve"> </w:t>
                            </w:r>
                            <w:r>
                              <w:rPr>
                                <w:rFonts w:ascii="Courier New"/>
                                <w:color w:val="CE9178"/>
                                <w:sz w:val="16"/>
                              </w:rPr>
                              <w:t>tickets</w:t>
                            </w:r>
                            <w:r>
                              <w:rPr>
                                <w:rFonts w:ascii="Courier New"/>
                                <w:color w:val="CE9178"/>
                                <w:spacing w:val="-5"/>
                                <w:sz w:val="16"/>
                              </w:rPr>
                              <w:t xml:space="preserve"> </w:t>
                            </w:r>
                            <w:r>
                              <w:rPr>
                                <w:rFonts w:ascii="Courier New"/>
                                <w:color w:val="CE9178"/>
                                <w:sz w:val="16"/>
                              </w:rPr>
                              <w:t>by</w:t>
                            </w:r>
                            <w:r>
                              <w:rPr>
                                <w:rFonts w:ascii="Courier New"/>
                                <w:color w:val="CE9178"/>
                                <w:spacing w:val="-5"/>
                                <w:sz w:val="16"/>
                              </w:rPr>
                              <w:t xml:space="preserve"> </w:t>
                            </w:r>
                            <w:r>
                              <w:rPr>
                                <w:rFonts w:ascii="Courier New"/>
                                <w:color w:val="CE9178"/>
                                <w:sz w:val="16"/>
                              </w:rPr>
                              <w:t>ID,</w:t>
                            </w:r>
                            <w:r>
                              <w:rPr>
                                <w:rFonts w:ascii="Courier New"/>
                                <w:color w:val="CE9178"/>
                                <w:spacing w:val="-5"/>
                                <w:sz w:val="16"/>
                              </w:rPr>
                              <w:t xml:space="preserve"> </w:t>
                            </w:r>
                            <w:r>
                              <w:rPr>
                                <w:rFonts w:ascii="Courier New"/>
                                <w:color w:val="CE9178"/>
                                <w:sz w:val="16"/>
                              </w:rPr>
                              <w:t>customer,</w:t>
                            </w:r>
                            <w:r>
                              <w:rPr>
                                <w:rFonts w:ascii="Courier New"/>
                                <w:color w:val="CE9178"/>
                                <w:spacing w:val="-5"/>
                                <w:sz w:val="16"/>
                              </w:rPr>
                              <w:t xml:space="preserve"> </w:t>
                            </w:r>
                            <w:r>
                              <w:rPr>
                                <w:rFonts w:ascii="Courier New"/>
                                <w:color w:val="CE9178"/>
                                <w:sz w:val="16"/>
                              </w:rPr>
                              <w:t>or</w:t>
                            </w:r>
                            <w:r>
                              <w:rPr>
                                <w:rFonts w:ascii="Courier New"/>
                                <w:color w:val="CE9178"/>
                                <w:spacing w:val="-5"/>
                                <w:sz w:val="16"/>
                              </w:rPr>
                              <w:t xml:space="preserve"> </w:t>
                            </w:r>
                            <w:r>
                              <w:rPr>
                                <w:rFonts w:ascii="Courier New"/>
                                <w:color w:val="CE9178"/>
                                <w:sz w:val="16"/>
                              </w:rPr>
                              <w:t>subject..."</w:t>
                            </w:r>
                            <w:r>
                              <w:rPr>
                                <w:rFonts w:ascii="Courier New"/>
                                <w:color w:val="CE9178"/>
                                <w:spacing w:val="-6"/>
                                <w:sz w:val="16"/>
                              </w:rPr>
                              <w:t xml:space="preserve"> </w:t>
                            </w:r>
                            <w:r>
                              <w:rPr>
                                <w:rFonts w:ascii="Courier New"/>
                                <w:color w:val="9CDCFE"/>
                                <w:sz w:val="16"/>
                              </w:rPr>
                              <w:t>onkeyup</w:t>
                            </w:r>
                            <w:r>
                              <w:rPr>
                                <w:rFonts w:ascii="Courier New"/>
                                <w:color w:val="CCCCCC"/>
                                <w:sz w:val="16"/>
                              </w:rPr>
                              <w:t>=</w:t>
                            </w:r>
                            <w:r>
                              <w:rPr>
                                <w:rFonts w:ascii="Courier New"/>
                                <w:color w:val="CE9178"/>
                                <w:sz w:val="16"/>
                              </w:rPr>
                              <w:t>"</w:t>
                            </w:r>
                            <w:r>
                              <w:rPr>
                                <w:rFonts w:ascii="Courier New"/>
                                <w:color w:val="DCDCAA"/>
                                <w:sz w:val="16"/>
                              </w:rPr>
                              <w:t>filterTickets</w:t>
                            </w:r>
                            <w:r>
                              <w:rPr>
                                <w:rFonts w:ascii="Courier New"/>
                                <w:color w:val="CE9178"/>
                                <w:sz w:val="16"/>
                              </w:rPr>
                              <w:t>()"</w:t>
                            </w:r>
                            <w:r>
                              <w:rPr>
                                <w:rFonts w:ascii="Courier New"/>
                                <w:color w:val="CE9178"/>
                                <w:spacing w:val="-5"/>
                                <w:sz w:val="16"/>
                              </w:rPr>
                              <w:t xml:space="preserve"> </w:t>
                            </w:r>
                            <w:r>
                              <w:rPr>
                                <w:rFonts w:ascii="Courier New"/>
                                <w:color w:val="9CDCFE"/>
                                <w:sz w:val="16"/>
                              </w:rPr>
                              <w:t>style</w:t>
                            </w:r>
                            <w:r>
                              <w:rPr>
                                <w:rFonts w:ascii="Courier New"/>
                                <w:color w:val="CCCCCC"/>
                                <w:sz w:val="16"/>
                              </w:rPr>
                              <w:t>=</w:t>
                            </w:r>
                            <w:r>
                              <w:rPr>
                                <w:rFonts w:ascii="Courier New"/>
                                <w:color w:val="CE9178"/>
                                <w:sz w:val="16"/>
                              </w:rPr>
                              <w:t xml:space="preserve">"flex: </w:t>
                            </w:r>
                            <w:r>
                              <w:rPr>
                                <w:rFonts w:ascii="Courier New"/>
                                <w:color w:val="CE9178"/>
                                <w:spacing w:val="-4"/>
                                <w:sz w:val="16"/>
                              </w:rPr>
                              <w:t>1;"</w:t>
                            </w:r>
                            <w:r>
                              <w:rPr>
                                <w:rFonts w:ascii="Courier New"/>
                                <w:color w:val="808080"/>
                                <w:spacing w:val="-4"/>
                                <w:sz w:val="16"/>
                              </w:rPr>
                              <w:t>&gt;</w:t>
                            </w:r>
                          </w:p>
                          <w:p w14:paraId="2035CB14">
                            <w:pPr>
                              <w:spacing w:before="0" w:line="180" w:lineRule="exact"/>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select </w:t>
                            </w:r>
                            <w:r>
                              <w:rPr>
                                <w:rFonts w:ascii="Courier New"/>
                                <w:color w:val="9CDCFE"/>
                                <w:sz w:val="16"/>
                              </w:rPr>
                              <w:t>id</w:t>
                            </w:r>
                            <w:r>
                              <w:rPr>
                                <w:rFonts w:ascii="Courier New"/>
                                <w:color w:val="CCCCCC"/>
                                <w:sz w:val="16"/>
                              </w:rPr>
                              <w:t>=</w:t>
                            </w:r>
                            <w:r>
                              <w:rPr>
                                <w:rFonts w:ascii="Courier New"/>
                                <w:color w:val="CE9178"/>
                                <w:sz w:val="16"/>
                              </w:rPr>
                              <w:t xml:space="preserve">"ticketStatusFilter" </w:t>
                            </w:r>
                            <w:r>
                              <w:rPr>
                                <w:rFonts w:ascii="Courier New"/>
                                <w:color w:val="9CDCFE"/>
                                <w:spacing w:val="-2"/>
                                <w:sz w:val="16"/>
                              </w:rPr>
                              <w:t>onchange</w:t>
                            </w:r>
                            <w:r>
                              <w:rPr>
                                <w:rFonts w:ascii="Courier New"/>
                                <w:color w:val="CCCCCC"/>
                                <w:spacing w:val="-2"/>
                                <w:sz w:val="16"/>
                              </w:rPr>
                              <w:t>=</w:t>
                            </w:r>
                            <w:r>
                              <w:rPr>
                                <w:rFonts w:ascii="Courier New"/>
                                <w:color w:val="CE9178"/>
                                <w:spacing w:val="-2"/>
                                <w:sz w:val="16"/>
                              </w:rPr>
                              <w:t>"</w:t>
                            </w:r>
                            <w:r>
                              <w:rPr>
                                <w:rFonts w:ascii="Courier New"/>
                                <w:color w:val="DCDCAA"/>
                                <w:spacing w:val="-2"/>
                                <w:sz w:val="16"/>
                              </w:rPr>
                              <w:t>filterTickets</w:t>
                            </w:r>
                            <w:r>
                              <w:rPr>
                                <w:rFonts w:ascii="Courier New"/>
                                <w:color w:val="CE9178"/>
                                <w:spacing w:val="-2"/>
                                <w:sz w:val="16"/>
                              </w:rPr>
                              <w:t>()"</w:t>
                            </w:r>
                          </w:p>
                          <w:p w14:paraId="55D53B1E">
                            <w:pPr>
                              <w:spacing w:before="47"/>
                              <w:ind w:left="0" w:right="0" w:firstLine="0"/>
                              <w:jc w:val="left"/>
                              <w:rPr>
                                <w:rFonts w:ascii="Courier New"/>
                                <w:color w:val="000000"/>
                                <w:sz w:val="16"/>
                              </w:rPr>
                            </w:pPr>
                            <w:r>
                              <w:rPr>
                                <w:rFonts w:ascii="Courier New"/>
                                <w:color w:val="9CDCFE"/>
                                <w:sz w:val="16"/>
                              </w:rPr>
                              <w:t>class</w:t>
                            </w:r>
                            <w:r>
                              <w:rPr>
                                <w:rFonts w:ascii="Courier New"/>
                                <w:color w:val="CCCCCC"/>
                                <w:sz w:val="16"/>
                              </w:rPr>
                              <w:t>=</w:t>
                            </w:r>
                            <w:r>
                              <w:rPr>
                                <w:rFonts w:ascii="Courier New"/>
                                <w:color w:val="CE9178"/>
                                <w:sz w:val="16"/>
                              </w:rPr>
                              <w:t>"select-</w:t>
                            </w:r>
                            <w:r>
                              <w:rPr>
                                <w:rFonts w:ascii="Courier New"/>
                                <w:color w:val="CE9178"/>
                                <w:spacing w:val="-2"/>
                                <w:sz w:val="16"/>
                              </w:rPr>
                              <w:t>field"</w:t>
                            </w:r>
                            <w:r>
                              <w:rPr>
                                <w:rFonts w:ascii="Courier New"/>
                                <w:color w:val="808080"/>
                                <w:spacing w:val="-2"/>
                                <w:sz w:val="16"/>
                              </w:rPr>
                              <w:t>&gt;</w:t>
                            </w:r>
                          </w:p>
                          <w:p w14:paraId="1F414EC6">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z w:val="16"/>
                              </w:rPr>
                              <w:t>value</w:t>
                            </w:r>
                            <w:r>
                              <w:rPr>
                                <w:rFonts w:ascii="Courier New"/>
                                <w:color w:val="CCCCCC"/>
                                <w:sz w:val="16"/>
                              </w:rPr>
                              <w:t>=</w:t>
                            </w:r>
                            <w:r>
                              <w:rPr>
                                <w:rFonts w:ascii="Courier New"/>
                                <w:color w:val="CE9178"/>
                                <w:sz w:val="16"/>
                              </w:rPr>
                              <w:t>"all"</w:t>
                            </w:r>
                            <w:r>
                              <w:rPr>
                                <w:rFonts w:ascii="Courier New"/>
                                <w:color w:val="808080"/>
                                <w:sz w:val="16"/>
                              </w:rPr>
                              <w:t>&gt;</w:t>
                            </w:r>
                            <w:r>
                              <w:rPr>
                                <w:rFonts w:ascii="Courier New"/>
                                <w:color w:val="CCCCCC"/>
                                <w:sz w:val="16"/>
                              </w:rPr>
                              <w:t xml:space="preserve">All </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20BE08A9">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"open"</w:t>
                            </w:r>
                            <w:r>
                              <w:rPr>
                                <w:rFonts w:ascii="Courier New"/>
                                <w:color w:val="808080"/>
                                <w:spacing w:val="-2"/>
                                <w:sz w:val="16"/>
                              </w:rPr>
                              <w:t>&gt;</w:t>
                            </w:r>
                            <w:r>
                              <w:rPr>
                                <w:rFonts w:ascii="Courier New"/>
                                <w:color w:val="CCCCCC"/>
                                <w:spacing w:val="-2"/>
                                <w:sz w:val="16"/>
                              </w:rPr>
                              <w:t>Open</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397948B">
                            <w:pPr>
                              <w:spacing w:before="46"/>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z w:val="16"/>
                              </w:rPr>
                              <w:t>value</w:t>
                            </w:r>
                            <w:r>
                              <w:rPr>
                                <w:rFonts w:ascii="Courier New"/>
                                <w:color w:val="CCCCCC"/>
                                <w:sz w:val="16"/>
                              </w:rPr>
                              <w:t>=</w:t>
                            </w:r>
                            <w:r>
                              <w:rPr>
                                <w:rFonts w:ascii="Courier New"/>
                                <w:color w:val="CE9178"/>
                                <w:sz w:val="16"/>
                              </w:rPr>
                              <w:t>"in-progress"</w:t>
                            </w:r>
                            <w:r>
                              <w:rPr>
                                <w:rFonts w:ascii="Courier New"/>
                                <w:color w:val="808080"/>
                                <w:sz w:val="16"/>
                              </w:rPr>
                              <w:t>&gt;</w:t>
                            </w:r>
                            <w:r>
                              <w:rPr>
                                <w:rFonts w:ascii="Courier New"/>
                                <w:color w:val="CCCCCC"/>
                                <w:sz w:val="16"/>
                              </w:rPr>
                              <w:t xml:space="preserve">In </w:t>
                            </w:r>
                            <w:r>
                              <w:rPr>
                                <w:rFonts w:ascii="Courier New"/>
                                <w:color w:val="CCCCCC"/>
                                <w:spacing w:val="-2"/>
                                <w:sz w:val="16"/>
                              </w:rPr>
                              <w:t>Progress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06CB76AC">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"resolved"</w:t>
                            </w:r>
                            <w:r>
                              <w:rPr>
                                <w:rFonts w:ascii="Courier New"/>
                                <w:color w:val="808080"/>
                                <w:spacing w:val="-2"/>
                                <w:sz w:val="16"/>
                              </w:rPr>
                              <w:t>&gt;</w:t>
                            </w:r>
                            <w:r>
                              <w:rPr>
                                <w:rFonts w:ascii="Courier New"/>
                                <w:color w:val="CCCCCC"/>
                                <w:spacing w:val="-2"/>
                                <w:sz w:val="16"/>
                              </w:rPr>
                              <w:t>Resolved</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65744ADF">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"closed"</w:t>
                            </w:r>
                            <w:r>
                              <w:rPr>
                                <w:rFonts w:ascii="Courier New"/>
                                <w:color w:val="808080"/>
                                <w:spacing w:val="-2"/>
                                <w:sz w:val="16"/>
                              </w:rPr>
                              <w:t>&gt;</w:t>
                            </w:r>
                            <w:r>
                              <w:rPr>
                                <w:rFonts w:ascii="Courier New"/>
                                <w:color w:val="CCCCCC"/>
                                <w:spacing w:val="-2"/>
                                <w:sz w:val="16"/>
                              </w:rPr>
                              <w:t>Closed</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5F3B0955">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331A2CBF">
                            <w:pPr>
                              <w:spacing w:before="46"/>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41FA722">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101" o:spid="_x0000_s1026" o:spt="202" type="#_x0000_t202" style="position:absolute;left:0pt;margin-left:72pt;margin-top:24.05pt;height:182.4pt;width:480.85pt;mso-position-horizontal-relative:page;mso-wrap-distance-bottom:0pt;mso-wrap-distance-top:0pt;z-index:-251627520;mso-width-relative:page;mso-height-relative:page;" fillcolor="#1F1F1F" filled="t" stroked="f" coordsize="21600,21600" o:gfxdata="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NW4Et2QAAAAsBAAAPAAAAAAAAAAEAIAAA&#10;ACIAAABkcnMvZG93bnJldi54bWxQSwECFAAUAAAACACHTuJAxXHk5dIBAACtAwAADgAAAAAAAAAB&#10;ACAAAAAoAQAAZHJzL2Uyb0RvYy54bWxQSwUGAAAAAAYABgBZAQAAbAUAAAAA&#10;">
                <v:fill on="t" focussize="0,0"/>
                <v:stroke on="f"/>
                <v:imagedata o:title=""/>
                <o:lock v:ext="edit" aspectratio="f"/>
                <v:textbox inset="0mm,0mm,0mm,0mm">
                  <w:txbxContent>
                    <w:p w14:paraId="787560EF">
                      <w:pPr>
                        <w:spacing w:before="27"/>
                        <w:ind w:left="1920" w:right="0" w:firstLine="0"/>
                        <w:jc w:val="left"/>
                        <w:rPr>
                          <w:rFonts w:ascii="Courier New"/>
                          <w:color w:val="000000"/>
                          <w:sz w:val="16"/>
                        </w:rPr>
                      </w:pPr>
                      <w:r>
                        <w:rPr>
                          <w:rFonts w:ascii="Courier New"/>
                          <w:color w:val="6A9955"/>
                          <w:sz w:val="16"/>
                        </w:rPr>
                        <w:t>&lt;!-- Filters --</w:t>
                      </w:r>
                      <w:r>
                        <w:rPr>
                          <w:rFonts w:ascii="Courier New"/>
                          <w:color w:val="6A9955"/>
                          <w:spacing w:val="-10"/>
                          <w:sz w:val="16"/>
                        </w:rPr>
                        <w:t>&gt;</w:t>
                      </w:r>
                    </w:p>
                    <w:p w14:paraId="5DD903F2">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class</w:t>
                      </w:r>
                      <w:r>
                        <w:rPr>
                          <w:rFonts w:ascii="Courier New"/>
                          <w:color w:val="CCCCCC"/>
                          <w:spacing w:val="-2"/>
                          <w:sz w:val="16"/>
                        </w:rPr>
                        <w:t>=</w:t>
                      </w:r>
                      <w:r>
                        <w:rPr>
                          <w:rFonts w:ascii="Courier New"/>
                          <w:color w:val="CE9178"/>
                          <w:spacing w:val="-2"/>
                          <w:sz w:val="16"/>
                        </w:rPr>
                        <w:t>"card"</w:t>
                      </w:r>
                      <w:r>
                        <w:rPr>
                          <w:rFonts w:ascii="Courier New"/>
                          <w:color w:val="808080"/>
                          <w:spacing w:val="-2"/>
                          <w:sz w:val="16"/>
                        </w:rPr>
                        <w:t>&gt;</w:t>
                      </w:r>
                    </w:p>
                    <w:p w14:paraId="5A134FF0">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"filters-</w:t>
                      </w:r>
                      <w:r>
                        <w:rPr>
                          <w:rFonts w:ascii="Courier New"/>
                          <w:color w:val="CE9178"/>
                          <w:spacing w:val="-2"/>
                          <w:sz w:val="16"/>
                        </w:rPr>
                        <w:t>container"</w:t>
                      </w:r>
                      <w:r>
                        <w:rPr>
                          <w:rFonts w:ascii="Courier New"/>
                          <w:color w:val="808080"/>
                          <w:spacing w:val="-2"/>
                          <w:sz w:val="16"/>
                        </w:rPr>
                        <w:t>&gt;</w:t>
                      </w:r>
                    </w:p>
                    <w:p w14:paraId="782259B8">
                      <w:pPr>
                        <w:spacing w:before="46" w:line="302" w:lineRule="auto"/>
                        <w:ind w:left="0" w:right="0" w:firstLine="2688"/>
                        <w:jc w:val="left"/>
                        <w:rPr>
                          <w:rFonts w:ascii="Courier New"/>
                          <w:color w:val="000000"/>
                          <w:sz w:val="16"/>
                        </w:rPr>
                      </w:pPr>
                      <w:r>
                        <w:rPr>
                          <w:rFonts w:ascii="Courier New"/>
                          <w:color w:val="808080"/>
                          <w:sz w:val="16"/>
                        </w:rPr>
                        <w:t>&lt;</w:t>
                      </w:r>
                      <w:r>
                        <w:rPr>
                          <w:rFonts w:ascii="Courier New"/>
                          <w:color w:val="569CD6"/>
                          <w:sz w:val="16"/>
                        </w:rPr>
                        <w:t xml:space="preserve">input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"ticketSearch"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z w:val="16"/>
                        </w:rPr>
                        <w:t>placeholder</w:t>
                      </w:r>
                      <w:r>
                        <w:rPr>
                          <w:rFonts w:ascii="Courier New"/>
                          <w:color w:val="CCCCCC"/>
                          <w:sz w:val="16"/>
                        </w:rPr>
                        <w:t>=</w:t>
                      </w:r>
                      <w:r>
                        <w:rPr>
                          <w:rFonts w:ascii="Courier New"/>
                          <w:color w:val="CE9178"/>
                          <w:sz w:val="16"/>
                        </w:rPr>
                        <w:t>"Search</w:t>
                      </w:r>
                      <w:r>
                        <w:rPr>
                          <w:rFonts w:ascii="Courier New"/>
                          <w:color w:val="CE9178"/>
                          <w:spacing w:val="-5"/>
                          <w:sz w:val="16"/>
                        </w:rPr>
                        <w:t xml:space="preserve"> </w:t>
                      </w:r>
                      <w:r>
                        <w:rPr>
                          <w:rFonts w:ascii="Courier New"/>
                          <w:color w:val="CE9178"/>
                          <w:sz w:val="16"/>
                        </w:rPr>
                        <w:t>tickets</w:t>
                      </w:r>
                      <w:r>
                        <w:rPr>
                          <w:rFonts w:ascii="Courier New"/>
                          <w:color w:val="CE9178"/>
                          <w:spacing w:val="-5"/>
                          <w:sz w:val="16"/>
                        </w:rPr>
                        <w:t xml:space="preserve"> </w:t>
                      </w:r>
                      <w:r>
                        <w:rPr>
                          <w:rFonts w:ascii="Courier New"/>
                          <w:color w:val="CE9178"/>
                          <w:sz w:val="16"/>
                        </w:rPr>
                        <w:t>by</w:t>
                      </w:r>
                      <w:r>
                        <w:rPr>
                          <w:rFonts w:ascii="Courier New"/>
                          <w:color w:val="CE9178"/>
                          <w:spacing w:val="-5"/>
                          <w:sz w:val="16"/>
                        </w:rPr>
                        <w:t xml:space="preserve"> </w:t>
                      </w:r>
                      <w:r>
                        <w:rPr>
                          <w:rFonts w:ascii="Courier New"/>
                          <w:color w:val="CE9178"/>
                          <w:sz w:val="16"/>
                        </w:rPr>
                        <w:t>ID,</w:t>
                      </w:r>
                      <w:r>
                        <w:rPr>
                          <w:rFonts w:ascii="Courier New"/>
                          <w:color w:val="CE9178"/>
                          <w:spacing w:val="-5"/>
                          <w:sz w:val="16"/>
                        </w:rPr>
                        <w:t xml:space="preserve"> </w:t>
                      </w:r>
                      <w:r>
                        <w:rPr>
                          <w:rFonts w:ascii="Courier New"/>
                          <w:color w:val="CE9178"/>
                          <w:sz w:val="16"/>
                        </w:rPr>
                        <w:t>customer,</w:t>
                      </w:r>
                      <w:r>
                        <w:rPr>
                          <w:rFonts w:ascii="Courier New"/>
                          <w:color w:val="CE9178"/>
                          <w:spacing w:val="-5"/>
                          <w:sz w:val="16"/>
                        </w:rPr>
                        <w:t xml:space="preserve"> </w:t>
                      </w:r>
                      <w:r>
                        <w:rPr>
                          <w:rFonts w:ascii="Courier New"/>
                          <w:color w:val="CE9178"/>
                          <w:sz w:val="16"/>
                        </w:rPr>
                        <w:t>or</w:t>
                      </w:r>
                      <w:r>
                        <w:rPr>
                          <w:rFonts w:ascii="Courier New"/>
                          <w:color w:val="CE9178"/>
                          <w:spacing w:val="-5"/>
                          <w:sz w:val="16"/>
                        </w:rPr>
                        <w:t xml:space="preserve"> </w:t>
                      </w:r>
                      <w:r>
                        <w:rPr>
                          <w:rFonts w:ascii="Courier New"/>
                          <w:color w:val="CE9178"/>
                          <w:sz w:val="16"/>
                        </w:rPr>
                        <w:t>subject..."</w:t>
                      </w:r>
                      <w:r>
                        <w:rPr>
                          <w:rFonts w:ascii="Courier New"/>
                          <w:color w:val="CE9178"/>
                          <w:spacing w:val="-6"/>
                          <w:sz w:val="16"/>
                        </w:rPr>
                        <w:t xml:space="preserve"> </w:t>
                      </w:r>
                      <w:r>
                        <w:rPr>
                          <w:rFonts w:ascii="Courier New"/>
                          <w:color w:val="9CDCFE"/>
                          <w:sz w:val="16"/>
                        </w:rPr>
                        <w:t>onkeyup</w:t>
                      </w:r>
                      <w:r>
                        <w:rPr>
                          <w:rFonts w:ascii="Courier New"/>
                          <w:color w:val="CCCCCC"/>
                          <w:sz w:val="16"/>
                        </w:rPr>
                        <w:t>=</w:t>
                      </w:r>
                      <w:r>
                        <w:rPr>
                          <w:rFonts w:ascii="Courier New"/>
                          <w:color w:val="CE9178"/>
                          <w:sz w:val="16"/>
                        </w:rPr>
                        <w:t>"</w:t>
                      </w:r>
                      <w:r>
                        <w:rPr>
                          <w:rFonts w:ascii="Courier New"/>
                          <w:color w:val="DCDCAA"/>
                          <w:sz w:val="16"/>
                        </w:rPr>
                        <w:t>filterTickets</w:t>
                      </w:r>
                      <w:r>
                        <w:rPr>
                          <w:rFonts w:ascii="Courier New"/>
                          <w:color w:val="CE9178"/>
                          <w:sz w:val="16"/>
                        </w:rPr>
                        <w:t>()"</w:t>
                      </w:r>
                      <w:r>
                        <w:rPr>
                          <w:rFonts w:ascii="Courier New"/>
                          <w:color w:val="CE9178"/>
                          <w:spacing w:val="-5"/>
                          <w:sz w:val="16"/>
                        </w:rPr>
                        <w:t xml:space="preserve"> </w:t>
                      </w:r>
                      <w:r>
                        <w:rPr>
                          <w:rFonts w:ascii="Courier New"/>
                          <w:color w:val="9CDCFE"/>
                          <w:sz w:val="16"/>
                        </w:rPr>
                        <w:t>style</w:t>
                      </w:r>
                      <w:r>
                        <w:rPr>
                          <w:rFonts w:ascii="Courier New"/>
                          <w:color w:val="CCCCCC"/>
                          <w:sz w:val="16"/>
                        </w:rPr>
                        <w:t>=</w:t>
                      </w:r>
                      <w:r>
                        <w:rPr>
                          <w:rFonts w:ascii="Courier New"/>
                          <w:color w:val="CE9178"/>
                          <w:sz w:val="16"/>
                        </w:rPr>
                        <w:t xml:space="preserve">"flex: </w:t>
                      </w:r>
                      <w:r>
                        <w:rPr>
                          <w:rFonts w:ascii="Courier New"/>
                          <w:color w:val="CE9178"/>
                          <w:spacing w:val="-4"/>
                          <w:sz w:val="16"/>
                        </w:rPr>
                        <w:t>1;"</w:t>
                      </w:r>
                      <w:r>
                        <w:rPr>
                          <w:rFonts w:ascii="Courier New"/>
                          <w:color w:val="808080"/>
                          <w:spacing w:val="-4"/>
                          <w:sz w:val="16"/>
                        </w:rPr>
                        <w:t>&gt;</w:t>
                      </w:r>
                    </w:p>
                    <w:p w14:paraId="2035CB14">
                      <w:pPr>
                        <w:spacing w:before="0" w:line="180" w:lineRule="exact"/>
                        <w:ind w:left="2688" w:right="0" w:firstLine="0"/>
                        <w:jc w:val="left"/>
                        <w:rPr>
                          <w:rFonts w:ascii="Courier New"/>
                          <w:color w:val="000000"/>
                          <w:sz w:val="16"/>
                        </w:rPr>
                      </w:pPr>
                      <w:r>
                        <w:rPr>
                          <w:rFonts w:ascii="Courier New"/>
                          <w:color w:val="808080"/>
                          <w:sz w:val="16"/>
                        </w:rPr>
                        <w:t>&lt;</w:t>
                      </w:r>
                      <w:r>
                        <w:rPr>
                          <w:rFonts w:ascii="Courier New"/>
                          <w:color w:val="569CD6"/>
                          <w:sz w:val="16"/>
                        </w:rPr>
                        <w:t xml:space="preserve">select </w:t>
                      </w:r>
                      <w:r>
                        <w:rPr>
                          <w:rFonts w:ascii="Courier New"/>
                          <w:color w:val="9CDCFE"/>
                          <w:sz w:val="16"/>
                        </w:rPr>
                        <w:t>id</w:t>
                      </w:r>
                      <w:r>
                        <w:rPr>
                          <w:rFonts w:ascii="Courier New"/>
                          <w:color w:val="CCCCCC"/>
                          <w:sz w:val="16"/>
                        </w:rPr>
                        <w:t>=</w:t>
                      </w:r>
                      <w:r>
                        <w:rPr>
                          <w:rFonts w:ascii="Courier New"/>
                          <w:color w:val="CE9178"/>
                          <w:sz w:val="16"/>
                        </w:rPr>
                        <w:t xml:space="preserve">"ticketStatusFilter" </w:t>
                      </w:r>
                      <w:r>
                        <w:rPr>
                          <w:rFonts w:ascii="Courier New"/>
                          <w:color w:val="9CDCFE"/>
                          <w:spacing w:val="-2"/>
                          <w:sz w:val="16"/>
                        </w:rPr>
                        <w:t>onchange</w:t>
                      </w:r>
                      <w:r>
                        <w:rPr>
                          <w:rFonts w:ascii="Courier New"/>
                          <w:color w:val="CCCCCC"/>
                          <w:spacing w:val="-2"/>
                          <w:sz w:val="16"/>
                        </w:rPr>
                        <w:t>=</w:t>
                      </w:r>
                      <w:r>
                        <w:rPr>
                          <w:rFonts w:ascii="Courier New"/>
                          <w:color w:val="CE9178"/>
                          <w:spacing w:val="-2"/>
                          <w:sz w:val="16"/>
                        </w:rPr>
                        <w:t>"</w:t>
                      </w:r>
                      <w:r>
                        <w:rPr>
                          <w:rFonts w:ascii="Courier New"/>
                          <w:color w:val="DCDCAA"/>
                          <w:spacing w:val="-2"/>
                          <w:sz w:val="16"/>
                        </w:rPr>
                        <w:t>filterTickets</w:t>
                      </w:r>
                      <w:r>
                        <w:rPr>
                          <w:rFonts w:ascii="Courier New"/>
                          <w:color w:val="CE9178"/>
                          <w:spacing w:val="-2"/>
                          <w:sz w:val="16"/>
                        </w:rPr>
                        <w:t>()"</w:t>
                      </w:r>
                    </w:p>
                    <w:p w14:paraId="55D53B1E">
                      <w:pPr>
                        <w:spacing w:before="47"/>
                        <w:ind w:left="0" w:right="0" w:firstLine="0"/>
                        <w:jc w:val="left"/>
                        <w:rPr>
                          <w:rFonts w:ascii="Courier New"/>
                          <w:color w:val="000000"/>
                          <w:sz w:val="16"/>
                        </w:rPr>
                      </w:pPr>
                      <w:r>
                        <w:rPr>
                          <w:rFonts w:ascii="Courier New"/>
                          <w:color w:val="9CDCFE"/>
                          <w:sz w:val="16"/>
                        </w:rPr>
                        <w:t>class</w:t>
                      </w:r>
                      <w:r>
                        <w:rPr>
                          <w:rFonts w:ascii="Courier New"/>
                          <w:color w:val="CCCCCC"/>
                          <w:sz w:val="16"/>
                        </w:rPr>
                        <w:t>=</w:t>
                      </w:r>
                      <w:r>
                        <w:rPr>
                          <w:rFonts w:ascii="Courier New"/>
                          <w:color w:val="CE9178"/>
                          <w:sz w:val="16"/>
                        </w:rPr>
                        <w:t>"select-</w:t>
                      </w:r>
                      <w:r>
                        <w:rPr>
                          <w:rFonts w:ascii="Courier New"/>
                          <w:color w:val="CE9178"/>
                          <w:spacing w:val="-2"/>
                          <w:sz w:val="16"/>
                        </w:rPr>
                        <w:t>field"</w:t>
                      </w:r>
                      <w:r>
                        <w:rPr>
                          <w:rFonts w:ascii="Courier New"/>
                          <w:color w:val="808080"/>
                          <w:spacing w:val="-2"/>
                          <w:sz w:val="16"/>
                        </w:rPr>
                        <w:t>&gt;</w:t>
                      </w:r>
                    </w:p>
                    <w:p w14:paraId="1F414EC6">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z w:val="16"/>
                        </w:rPr>
                        <w:t>value</w:t>
                      </w:r>
                      <w:r>
                        <w:rPr>
                          <w:rFonts w:ascii="Courier New"/>
                          <w:color w:val="CCCCCC"/>
                          <w:sz w:val="16"/>
                        </w:rPr>
                        <w:t>=</w:t>
                      </w:r>
                      <w:r>
                        <w:rPr>
                          <w:rFonts w:ascii="Courier New"/>
                          <w:color w:val="CE9178"/>
                          <w:sz w:val="16"/>
                        </w:rPr>
                        <w:t>"all"</w:t>
                      </w:r>
                      <w:r>
                        <w:rPr>
                          <w:rFonts w:ascii="Courier New"/>
                          <w:color w:val="808080"/>
                          <w:sz w:val="16"/>
                        </w:rPr>
                        <w:t>&gt;</w:t>
                      </w:r>
                      <w:r>
                        <w:rPr>
                          <w:rFonts w:ascii="Courier New"/>
                          <w:color w:val="CCCCCC"/>
                          <w:sz w:val="16"/>
                        </w:rPr>
                        <w:t xml:space="preserve">All </w:t>
                      </w:r>
                      <w:r>
                        <w:rPr>
                          <w:rFonts w:ascii="Courier New"/>
                          <w:color w:val="CCCCCC"/>
                          <w:spacing w:val="-2"/>
                          <w:sz w:val="16"/>
                        </w:rPr>
                        <w:t>Status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20BE08A9">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"open"</w:t>
                      </w:r>
                      <w:r>
                        <w:rPr>
                          <w:rFonts w:ascii="Courier New"/>
                          <w:color w:val="808080"/>
                          <w:spacing w:val="-2"/>
                          <w:sz w:val="16"/>
                        </w:rPr>
                        <w:t>&gt;</w:t>
                      </w:r>
                      <w:r>
                        <w:rPr>
                          <w:rFonts w:ascii="Courier New"/>
                          <w:color w:val="CCCCCC"/>
                          <w:spacing w:val="-2"/>
                          <w:sz w:val="16"/>
                        </w:rPr>
                        <w:t>Open</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397948B">
                      <w:pPr>
                        <w:spacing w:before="46"/>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z w:val="16"/>
                        </w:rPr>
                        <w:t>value</w:t>
                      </w:r>
                      <w:r>
                        <w:rPr>
                          <w:rFonts w:ascii="Courier New"/>
                          <w:color w:val="CCCCCC"/>
                          <w:sz w:val="16"/>
                        </w:rPr>
                        <w:t>=</w:t>
                      </w:r>
                      <w:r>
                        <w:rPr>
                          <w:rFonts w:ascii="Courier New"/>
                          <w:color w:val="CE9178"/>
                          <w:sz w:val="16"/>
                        </w:rPr>
                        <w:t>"in-progress"</w:t>
                      </w:r>
                      <w:r>
                        <w:rPr>
                          <w:rFonts w:ascii="Courier New"/>
                          <w:color w:val="808080"/>
                          <w:sz w:val="16"/>
                        </w:rPr>
                        <w:t>&gt;</w:t>
                      </w:r>
                      <w:r>
                        <w:rPr>
                          <w:rFonts w:ascii="Courier New"/>
                          <w:color w:val="CCCCCC"/>
                          <w:sz w:val="16"/>
                        </w:rPr>
                        <w:t xml:space="preserve">In </w:t>
                      </w:r>
                      <w:r>
                        <w:rPr>
                          <w:rFonts w:ascii="Courier New"/>
                          <w:color w:val="CCCCCC"/>
                          <w:spacing w:val="-2"/>
                          <w:sz w:val="16"/>
                        </w:rPr>
                        <w:t>Progress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06CB76AC">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"resolved"</w:t>
                      </w:r>
                      <w:r>
                        <w:rPr>
                          <w:rFonts w:ascii="Courier New"/>
                          <w:color w:val="808080"/>
                          <w:spacing w:val="-2"/>
                          <w:sz w:val="16"/>
                        </w:rPr>
                        <w:t>&gt;</w:t>
                      </w:r>
                      <w:r>
                        <w:rPr>
                          <w:rFonts w:ascii="Courier New"/>
                          <w:color w:val="CCCCCC"/>
                          <w:spacing w:val="-2"/>
                          <w:sz w:val="16"/>
                        </w:rPr>
                        <w:t>Resolved</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65744ADF">
                      <w:pPr>
                        <w:spacing w:before="47"/>
                        <w:ind w:left="3072"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"closed"</w:t>
                      </w:r>
                      <w:r>
                        <w:rPr>
                          <w:rFonts w:ascii="Courier New"/>
                          <w:color w:val="808080"/>
                          <w:spacing w:val="-2"/>
                          <w:sz w:val="16"/>
                        </w:rPr>
                        <w:t>&gt;</w:t>
                      </w:r>
                      <w:r>
                        <w:rPr>
                          <w:rFonts w:ascii="Courier New"/>
                          <w:color w:val="CCCCCC"/>
                          <w:spacing w:val="-2"/>
                          <w:sz w:val="16"/>
                        </w:rPr>
                        <w:t>Closed</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5F3B0955">
                      <w:pPr>
                        <w:spacing w:before="47"/>
                        <w:ind w:left="268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331A2CBF">
                      <w:pPr>
                        <w:spacing w:before="46"/>
                        <w:ind w:left="230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41FA722">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topAndBottom"/>
              </v:shape>
            </w:pict>
          </mc:Fallback>
        </mc:AlternateContent>
      </w:r>
      <w:r>
        <w:rPr>
          <w:b/>
          <w:sz w:val="20"/>
        </w:rPr>
        <mc:AlternateContent>
          <mc:Choice Requires="wps">
            <w:drawing>
              <wp:anchor distT="0" distB="0" distL="0" distR="0" simplePos="0" relativeHeight="251689984" behindDoc="1" locked="0" layoutInCell="1" allowOverlap="1">
                <wp:simplePos x="0" y="0"/>
                <wp:positionH relativeFrom="page">
                  <wp:posOffset>914400</wp:posOffset>
                </wp:positionH>
                <wp:positionV relativeFrom="paragraph">
                  <wp:posOffset>2774315</wp:posOffset>
                </wp:positionV>
                <wp:extent cx="6106795" cy="579120"/>
                <wp:effectExtent l="0" t="0" r="0" b="0"/>
                <wp:wrapTopAndBottom/>
                <wp:docPr id="102" name="Textbox 102"/>
                <wp:cNvGraphicFramePr/>
                <a:graphic xmlns:a="http://schemas.openxmlformats.org/drawingml/2006/main">
                  <a:graphicData uri="http://schemas.microsoft.com/office/word/2010/wordprocessingShape">
                    <wps:wsp>
                      <wps:cNvSpPr txBox="1"/>
                      <wps:spPr>
                        <a:xfrm>
                          <a:off x="0" y="0"/>
                          <a:ext cx="6106795" cy="579120"/>
                        </a:xfrm>
                        <a:prstGeom prst="rect">
                          <a:avLst/>
                        </a:prstGeom>
                        <a:solidFill>
                          <a:srgbClr val="1F1F1F"/>
                        </a:solidFill>
                      </wps:spPr>
                      <wps:txbx>
                        <w:txbxContent>
                          <w:p w14:paraId="33533FD2">
                            <w:pPr>
                              <w:spacing w:before="27"/>
                              <w:ind w:left="1920" w:right="0" w:firstLine="0"/>
                              <w:jc w:val="left"/>
                              <w:rPr>
                                <w:rFonts w:ascii="Courier New"/>
                                <w:color w:val="000000"/>
                                <w:sz w:val="16"/>
                              </w:rPr>
                            </w:pPr>
                            <w:r>
                              <w:rPr>
                                <w:rFonts w:ascii="Courier New"/>
                                <w:color w:val="6A9955"/>
                                <w:sz w:val="16"/>
                              </w:rPr>
                              <w:t>&lt;!-- Tickets List --</w:t>
                            </w:r>
                            <w:r>
                              <w:rPr>
                                <w:rFonts w:ascii="Courier New"/>
                                <w:color w:val="6A9955"/>
                                <w:spacing w:val="-10"/>
                                <w:sz w:val="16"/>
                              </w:rPr>
                              <w:t>&gt;</w:t>
                            </w:r>
                          </w:p>
                          <w:p w14:paraId="65BABAC8">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id</w:t>
                            </w:r>
                            <w:r>
                              <w:rPr>
                                <w:rFonts w:ascii="Courier New"/>
                                <w:color w:val="CCCCCC"/>
                                <w:spacing w:val="-2"/>
                                <w:sz w:val="16"/>
                              </w:rPr>
                              <w:t>=</w:t>
                            </w:r>
                            <w:r>
                              <w:rPr>
                                <w:rFonts w:ascii="Courier New"/>
                                <w:color w:val="CE9178"/>
                                <w:spacing w:val="-2"/>
                                <w:sz w:val="16"/>
                              </w:rPr>
                              <w:t>"ticketsList"</w:t>
                            </w:r>
                            <w:r>
                              <w:rPr>
                                <w:rFonts w:ascii="Courier New"/>
                                <w:color w:val="808080"/>
                                <w:spacing w:val="-2"/>
                                <w:sz w:val="16"/>
                              </w:rPr>
                              <w:t>&gt;&lt;/</w:t>
                            </w:r>
                            <w:r>
                              <w:rPr>
                                <w:rFonts w:ascii="Courier New"/>
                                <w:color w:val="569CD6"/>
                                <w:spacing w:val="-2"/>
                                <w:sz w:val="16"/>
                              </w:rPr>
                              <w:t>div</w:t>
                            </w:r>
                            <w:r>
                              <w:rPr>
                                <w:rFonts w:ascii="Courier New"/>
                                <w:color w:val="808080"/>
                                <w:spacing w:val="-2"/>
                                <w:sz w:val="16"/>
                              </w:rPr>
                              <w:t>&gt;</w:t>
                            </w:r>
                          </w:p>
                          <w:p w14:paraId="7B28CF37">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C9EDBF7">
                            <w:pPr>
                              <w:spacing w:before="46"/>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main</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102" o:spid="_x0000_s1026" o:spt="202" type="#_x0000_t202" style="position:absolute;left:0pt;margin-left:72pt;margin-top:218.45pt;height:45.6pt;width:480.85pt;mso-position-horizontal-relative:page;mso-wrap-distance-bottom:0pt;mso-wrap-distance-top:0pt;z-index:-251626496;mso-width-relative:page;mso-height-relative:page;" fillcolor="#1F1F1F" filled="t" stroked="f" coordsize="21600,21600" o:gfxdata="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adxstsAAAAMAQAADwAAAAAAAAABACAA&#10;AAAiAAAAZHJzL2Rvd25yZXYueG1sUEsBAhQAFAAAAAgAh07iQFS21KbRAQAArAMAAA4AAAAAAAAA&#10;AQAgAAAAKgEAAGRycy9lMm9Eb2MueG1sUEsFBgAAAAAGAAYAWQEAAG0FAAAAAA==&#10;">
                <v:fill on="t" focussize="0,0"/>
                <v:stroke on="f"/>
                <v:imagedata o:title=""/>
                <o:lock v:ext="edit" aspectratio="f"/>
                <v:textbox inset="0mm,0mm,0mm,0mm">
                  <w:txbxContent>
                    <w:p w14:paraId="33533FD2">
                      <w:pPr>
                        <w:spacing w:before="27"/>
                        <w:ind w:left="1920" w:right="0" w:firstLine="0"/>
                        <w:jc w:val="left"/>
                        <w:rPr>
                          <w:rFonts w:ascii="Courier New"/>
                          <w:color w:val="000000"/>
                          <w:sz w:val="16"/>
                        </w:rPr>
                      </w:pPr>
                      <w:r>
                        <w:rPr>
                          <w:rFonts w:ascii="Courier New"/>
                          <w:color w:val="6A9955"/>
                          <w:sz w:val="16"/>
                        </w:rPr>
                        <w:t>&lt;!-- Tickets List --</w:t>
                      </w:r>
                      <w:r>
                        <w:rPr>
                          <w:rFonts w:ascii="Courier New"/>
                          <w:color w:val="6A9955"/>
                          <w:spacing w:val="-10"/>
                          <w:sz w:val="16"/>
                        </w:rPr>
                        <w:t>&gt;</w:t>
                      </w:r>
                    </w:p>
                    <w:p w14:paraId="65BABAC8">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pacing w:val="-2"/>
                          <w:sz w:val="16"/>
                        </w:rPr>
                        <w:t>id</w:t>
                      </w:r>
                      <w:r>
                        <w:rPr>
                          <w:rFonts w:ascii="Courier New"/>
                          <w:color w:val="CCCCCC"/>
                          <w:spacing w:val="-2"/>
                          <w:sz w:val="16"/>
                        </w:rPr>
                        <w:t>=</w:t>
                      </w:r>
                      <w:r>
                        <w:rPr>
                          <w:rFonts w:ascii="Courier New"/>
                          <w:color w:val="CE9178"/>
                          <w:spacing w:val="-2"/>
                          <w:sz w:val="16"/>
                        </w:rPr>
                        <w:t>"ticketsList"</w:t>
                      </w:r>
                      <w:r>
                        <w:rPr>
                          <w:rFonts w:ascii="Courier New"/>
                          <w:color w:val="808080"/>
                          <w:spacing w:val="-2"/>
                          <w:sz w:val="16"/>
                        </w:rPr>
                        <w:t>&gt;&lt;/</w:t>
                      </w:r>
                      <w:r>
                        <w:rPr>
                          <w:rFonts w:ascii="Courier New"/>
                          <w:color w:val="569CD6"/>
                          <w:spacing w:val="-2"/>
                          <w:sz w:val="16"/>
                        </w:rPr>
                        <w:t>div</w:t>
                      </w:r>
                      <w:r>
                        <w:rPr>
                          <w:rFonts w:ascii="Courier New"/>
                          <w:color w:val="808080"/>
                          <w:spacing w:val="-2"/>
                          <w:sz w:val="16"/>
                        </w:rPr>
                        <w:t>&gt;</w:t>
                      </w:r>
                    </w:p>
                    <w:p w14:paraId="7B28CF37">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C9EDBF7">
                      <w:pPr>
                        <w:spacing w:before="46"/>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main</w:t>
                      </w:r>
                      <w:r>
                        <w:rPr>
                          <w:rFonts w:ascii="Courier New"/>
                          <w:color w:val="808080"/>
                          <w:spacing w:val="-2"/>
                          <w:sz w:val="16"/>
                        </w:rPr>
                        <w:t>&gt;</w:t>
                      </w:r>
                    </w:p>
                  </w:txbxContent>
                </v:textbox>
                <w10:wrap type="topAndBottom"/>
              </v:shape>
            </w:pict>
          </mc:Fallback>
        </mc:AlternateContent>
      </w:r>
    </w:p>
    <w:p w14:paraId="58290BA8">
      <w:pPr>
        <w:pStyle w:val="7"/>
        <w:spacing w:before="9"/>
        <w:rPr>
          <w:b/>
          <w:sz w:val="18"/>
        </w:rPr>
      </w:pPr>
    </w:p>
    <w:p w14:paraId="0FD66284">
      <w:pPr>
        <w:pStyle w:val="7"/>
        <w:spacing w:after="0"/>
        <w:rPr>
          <w:b/>
          <w:sz w:val="18"/>
        </w:rPr>
        <w:sectPr>
          <w:headerReference r:id="rId24" w:type="default"/>
          <w:footerReference r:id="rId25" w:type="default"/>
          <w:pgSz w:w="11920" w:h="16860"/>
          <w:pgMar w:top="0" w:right="850" w:bottom="1100" w:left="0" w:header="0" w:footer="902" w:gutter="0"/>
          <w:cols w:space="720" w:num="1"/>
        </w:sectPr>
      </w:pPr>
    </w:p>
    <w:p w14:paraId="00CB612B">
      <w:pPr>
        <w:pStyle w:val="7"/>
        <w:rPr>
          <w:b/>
          <w:sz w:val="20"/>
        </w:rPr>
      </w:pPr>
      <w:r>
        <w:rPr>
          <w:b/>
          <w:sz w:val="20"/>
        </w:rPr>
        <mc:AlternateContent>
          <mc:Choice Requires="wpg">
            <w:drawing>
              <wp:anchor distT="0" distB="0" distL="0" distR="0" simplePos="0" relativeHeight="251668480" behindDoc="0" locked="0" layoutInCell="1" allowOverlap="1">
                <wp:simplePos x="0" y="0"/>
                <wp:positionH relativeFrom="page">
                  <wp:posOffset>528955</wp:posOffset>
                </wp:positionH>
                <wp:positionV relativeFrom="page">
                  <wp:posOffset>0</wp:posOffset>
                </wp:positionV>
                <wp:extent cx="6492240" cy="1203960"/>
                <wp:effectExtent l="0" t="0" r="0" b="0"/>
                <wp:wrapNone/>
                <wp:docPr id="104" name="Group 104"/>
                <wp:cNvGraphicFramePr/>
                <a:graphic xmlns:a="http://schemas.openxmlformats.org/drawingml/2006/main">
                  <a:graphicData uri="http://schemas.microsoft.com/office/word/2010/wordprocessingGroup">
                    <wpg:wgp>
                      <wpg:cNvGrpSpPr/>
                      <wpg:grpSpPr>
                        <a:xfrm>
                          <a:off x="0" y="0"/>
                          <a:ext cx="6492240" cy="1203960"/>
                          <a:chOff x="0" y="0"/>
                          <a:chExt cx="6492240" cy="1203960"/>
                        </a:xfrm>
                      </wpg:grpSpPr>
                      <pic:pic xmlns:pic="http://schemas.openxmlformats.org/drawingml/2006/picture">
                        <pic:nvPicPr>
                          <pic:cNvPr id="105" name="Image 105"/>
                          <pic:cNvPicPr/>
                        </pic:nvPicPr>
                        <pic:blipFill>
                          <a:blip r:embed="rId31" cstate="print"/>
                          <a:stretch>
                            <a:fillRect/>
                          </a:stretch>
                        </pic:blipFill>
                        <pic:spPr>
                          <a:xfrm>
                            <a:off x="5727700" y="185420"/>
                            <a:ext cx="577215" cy="435734"/>
                          </a:xfrm>
                          <a:prstGeom prst="rect">
                            <a:avLst/>
                          </a:prstGeom>
                        </pic:spPr>
                      </pic:pic>
                      <pic:pic xmlns:pic="http://schemas.openxmlformats.org/drawingml/2006/picture">
                        <pic:nvPicPr>
                          <pic:cNvPr id="106" name="Image 106"/>
                          <pic:cNvPicPr/>
                        </pic:nvPicPr>
                        <pic:blipFill>
                          <a:blip r:embed="rId40" cstate="print"/>
                          <a:stretch>
                            <a:fillRect/>
                          </a:stretch>
                        </pic:blipFill>
                        <pic:spPr>
                          <a:xfrm>
                            <a:off x="0" y="0"/>
                            <a:ext cx="2327734" cy="924094"/>
                          </a:xfrm>
                          <a:prstGeom prst="rect">
                            <a:avLst/>
                          </a:prstGeom>
                        </pic:spPr>
                      </pic:pic>
                      <wps:wsp>
                        <wps:cNvPr id="107" name="Textbox 107"/>
                        <wps:cNvSpPr txBox="1"/>
                        <wps:spPr>
                          <a:xfrm>
                            <a:off x="385445" y="914400"/>
                            <a:ext cx="6106795" cy="289560"/>
                          </a:xfrm>
                          <a:prstGeom prst="rect">
                            <a:avLst/>
                          </a:prstGeom>
                          <a:solidFill>
                            <a:srgbClr val="1F1F1F"/>
                          </a:solidFill>
                        </wps:spPr>
                        <wps:txbx>
                          <w:txbxContent>
                            <w:p w14:paraId="0A75ADC2">
                              <w:pPr>
                                <w:spacing w:before="27"/>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8DFF12A">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41.65pt;margin-top:0pt;height:94.8pt;width:511.2pt;mso-position-horizontal-relative:page;mso-position-vertical-relative:page;z-index:251668480;mso-width-relative:page;mso-height-relative:page;" coordsize="6492240,1203960" o:gfxdata="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ZlLvJvQAAAKcB&#10;AAAZAAAAZHJzL19yZWxzL2Uyb0RvYy54bWwucmVsc72QywrCMBBF94L/EGZv03YhIqZuRHAr+gFD&#10;Mk2jzYMkiv69AUEUBHcuZ4Z77mFW65sd2ZViMt4JaKoaGDnplXFawPGwnS2ApYxO4egdCbhTgnU3&#10;naz2NGIuoTSYkFihuCRgyDksOU9yIIup8oFcufQ+WsxljJoHlGfUxNu6nvP4zoDug8l2SkDcqRbY&#10;4R5K82+273sjaePlxZLLXyq4saW7ADFqygIsKYPPZVudAmng3yWa/0g0Lwn+8d7uAV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">
                <o:lock v:ext="edit" aspectratio="f"/>
                <v:shape id="Image 105" o:spid="_x0000_s1026" o:spt="75" type="#_x0000_t75" style="position:absolute;left:5727700;top:185420;height:435734;width:577215;" filled="f" o:preferrelative="t" stroked="f" coordsize="21600,21600" o:gfxdata="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gdCpvQAA&#10;ANwAAAAPAAAAAAAAAAEAIAAAACIAAABkcnMvZG93bnJldi54bWxQSwECFAAUAAAACACHTuJAMy8F&#10;njsAAAA5AAAAEAAAAAAAAAABACAAAAAMAQAAZHJzL3NoYXBleG1sLnhtbFBLBQYAAAAABgAGAFsB&#10;AAC2AwAAAAA=&#10;">
                  <v:fill on="f" focussize="0,0"/>
                  <v:stroke on="f"/>
                  <v:imagedata r:id="rId31" o:title=""/>
                  <o:lock v:ext="edit" aspectratio="f"/>
                </v:shape>
                <v:shape id="Image 106" o:spid="_x0000_s1026" o:spt="75" type="#_x0000_t75" style="position:absolute;left:0;top:0;height:924094;width:2327734;" filled="f" o:preferrelative="t" stroked="f" coordsize="21600,21600" o:gfxdata="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xn9HvQAA&#10;ANwAAAAPAAAAAAAAAAEAIAAAACIAAABkcnMvZG93bnJldi54bWxQSwECFAAUAAAACACHTuJAMy8F&#10;njsAAAA5AAAAEAAAAAAAAAABACAAAAAMAQAAZHJzL3NoYXBleG1sLnhtbFBLBQYAAAAABgAGAFsB&#10;AAC2AwAAAAA=&#10;">
                  <v:fill on="f" focussize="0,0"/>
                  <v:stroke on="f"/>
                  <v:imagedata r:id="rId40" o:title=""/>
                  <o:lock v:ext="edit" aspectratio="f"/>
                </v:shape>
                <v:shape id="Textbox 107" o:spid="_x0000_s1026" o:spt="202" type="#_x0000_t202" style="position:absolute;left:385445;top:914400;height:289560;width:6106795;" fillcolor="#1F1F1F" filled="t" stroked="f" coordsize="21600,21600" o:gfxdata="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6a3tvQAA&#10;ANw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0A75ADC2">
                        <w:pPr>
                          <w:spacing w:before="27"/>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8DFF12A">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p>
    <w:p w14:paraId="64ECAB29">
      <w:pPr>
        <w:pStyle w:val="7"/>
        <w:rPr>
          <w:b/>
          <w:sz w:val="20"/>
        </w:rPr>
      </w:pPr>
    </w:p>
    <w:p w14:paraId="787DA18E">
      <w:pPr>
        <w:pStyle w:val="7"/>
        <w:rPr>
          <w:b/>
          <w:sz w:val="20"/>
        </w:rPr>
      </w:pPr>
    </w:p>
    <w:p w14:paraId="7C19F38C">
      <w:pPr>
        <w:pStyle w:val="7"/>
        <w:rPr>
          <w:b/>
          <w:sz w:val="20"/>
        </w:rPr>
      </w:pPr>
    </w:p>
    <w:p w14:paraId="12C6D226">
      <w:pPr>
        <w:pStyle w:val="7"/>
        <w:rPr>
          <w:b/>
          <w:sz w:val="20"/>
        </w:rPr>
      </w:pPr>
    </w:p>
    <w:p w14:paraId="7561D6E6">
      <w:pPr>
        <w:pStyle w:val="7"/>
        <w:rPr>
          <w:b/>
          <w:sz w:val="20"/>
        </w:rPr>
      </w:pPr>
    </w:p>
    <w:p w14:paraId="18D790E2">
      <w:pPr>
        <w:pStyle w:val="7"/>
        <w:rPr>
          <w:b/>
          <w:sz w:val="20"/>
        </w:rPr>
      </w:pPr>
    </w:p>
    <w:p w14:paraId="439A2303">
      <w:pPr>
        <w:pStyle w:val="7"/>
        <w:rPr>
          <w:b/>
          <w:sz w:val="20"/>
        </w:rPr>
      </w:pPr>
    </w:p>
    <w:p w14:paraId="30FBF7E8">
      <w:pPr>
        <w:pStyle w:val="7"/>
        <w:spacing w:before="66"/>
        <w:rPr>
          <w:b/>
          <w:sz w:val="20"/>
        </w:rPr>
      </w:pPr>
    </w:p>
    <w:p w14:paraId="5290DF0D">
      <w:pPr>
        <w:pStyle w:val="7"/>
        <w:ind w:left="1440" w:right="-44"/>
        <w:rPr>
          <w:sz w:val="20"/>
        </w:rPr>
      </w:pPr>
      <w:r>
        <w:rPr>
          <w:sz w:val="20"/>
        </w:rPr>
        <mc:AlternateContent>
          <mc:Choice Requires="wps">
            <w:drawing>
              <wp:inline distT="0" distB="0" distL="0" distR="0">
                <wp:extent cx="6106795" cy="5356860"/>
                <wp:effectExtent l="0" t="0" r="0" b="0"/>
                <wp:docPr id="108" name="Textbox 108"/>
                <wp:cNvGraphicFramePr/>
                <a:graphic xmlns:a="http://schemas.openxmlformats.org/drawingml/2006/main">
                  <a:graphicData uri="http://schemas.microsoft.com/office/word/2010/wordprocessingShape">
                    <wps:wsp>
                      <wps:cNvSpPr txBox="1"/>
                      <wps:spPr>
                        <a:xfrm>
                          <a:off x="0" y="0"/>
                          <a:ext cx="6106795" cy="5356860"/>
                        </a:xfrm>
                        <a:prstGeom prst="rect">
                          <a:avLst/>
                        </a:prstGeom>
                        <a:solidFill>
                          <a:srgbClr val="1F1F1F"/>
                        </a:solidFill>
                      </wps:spPr>
                      <wps:txbx>
                        <w:txbxContent>
                          <w:p w14:paraId="32FB80E1">
                            <w:pPr>
                              <w:spacing w:before="27"/>
                              <w:ind w:left="384" w:right="0" w:firstLine="0"/>
                              <w:jc w:val="left"/>
                              <w:rPr>
                                <w:rFonts w:ascii="Courier New"/>
                                <w:color w:val="000000"/>
                                <w:sz w:val="16"/>
                              </w:rPr>
                            </w:pPr>
                            <w:r>
                              <w:rPr>
                                <w:rFonts w:ascii="Courier New"/>
                                <w:color w:val="6A9955"/>
                                <w:sz w:val="16"/>
                              </w:rPr>
                              <w:t>&lt;!-- Customer Modal --</w:t>
                            </w:r>
                            <w:r>
                              <w:rPr>
                                <w:rFonts w:ascii="Courier New"/>
                                <w:color w:val="6A9955"/>
                                <w:spacing w:val="-10"/>
                                <w:sz w:val="16"/>
                              </w:rPr>
                              <w:t>&gt;</w:t>
                            </w:r>
                          </w:p>
                          <w:p w14:paraId="3D5699D3">
                            <w:pPr>
                              <w:spacing w:before="4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"customerModal" </w:t>
                            </w:r>
                            <w:r>
                              <w:rPr>
                                <w:rFonts w:ascii="Courier New"/>
                                <w:color w:val="9CDCFE"/>
                                <w:spacing w:val="-2"/>
                                <w:sz w:val="16"/>
                              </w:rPr>
                              <w:t>class</w:t>
                            </w:r>
                            <w:r>
                              <w:rPr>
                                <w:rFonts w:ascii="Courier New"/>
                                <w:color w:val="CCCCCC"/>
                                <w:spacing w:val="-2"/>
                                <w:sz w:val="16"/>
                              </w:rPr>
                              <w:t>=</w:t>
                            </w:r>
                            <w:r>
                              <w:rPr>
                                <w:rFonts w:ascii="Courier New"/>
                                <w:color w:val="CE9178"/>
                                <w:spacing w:val="-2"/>
                                <w:sz w:val="16"/>
                              </w:rPr>
                              <w:t>"modal"</w:t>
                            </w:r>
                            <w:r>
                              <w:rPr>
                                <w:rFonts w:ascii="Courier New"/>
                                <w:color w:val="808080"/>
                                <w:spacing w:val="-2"/>
                                <w:sz w:val="16"/>
                              </w:rPr>
                              <w:t>&gt;</w:t>
                            </w:r>
                          </w:p>
                          <w:p w14:paraId="219E6F7B">
                            <w:pPr>
                              <w:spacing w:before="47"/>
                              <w:ind w:left="768"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content"</w:t>
                            </w:r>
                            <w:r>
                              <w:rPr>
                                <w:rFonts w:ascii="Courier New"/>
                                <w:color w:val="808080"/>
                                <w:spacing w:val="-2"/>
                                <w:sz w:val="16"/>
                              </w:rPr>
                              <w:t>&gt;</w:t>
                            </w:r>
                          </w:p>
                          <w:p w14:paraId="58D1C7D0">
                            <w:pPr>
                              <w:spacing w:before="46"/>
                              <w:ind w:left="1152" w:right="0" w:firstLine="0"/>
                              <w:jc w:val="left"/>
                              <w:rPr>
                                <w:rFonts w:ascii="Courier New"/>
                                <w:color w:val="000000"/>
                                <w:sz w:val="16"/>
                              </w:rPr>
                            </w:pPr>
                            <w:r>
                              <w:rPr>
                                <w:rFonts w:ascii="Courier New"/>
                                <w:color w:val="808080"/>
                                <w:sz w:val="16"/>
                              </w:rPr>
                              <w:t>&lt;</w:t>
                            </w:r>
                            <w:r>
                              <w:rPr>
                                <w:rFonts w:ascii="Courier New"/>
                                <w:color w:val="569CD6"/>
                                <w:sz w:val="16"/>
                              </w:rPr>
                              <w:t xml:space="preserve">h3 </w:t>
                            </w:r>
                            <w:r>
                              <w:rPr>
                                <w:rFonts w:ascii="Courier New"/>
                                <w:color w:val="9CDCFE"/>
                                <w:sz w:val="16"/>
                              </w:rPr>
                              <w:t>id</w:t>
                            </w:r>
                            <w:r>
                              <w:rPr>
                                <w:rFonts w:ascii="Courier New"/>
                                <w:color w:val="CCCCCC"/>
                                <w:sz w:val="16"/>
                              </w:rPr>
                              <w:t>=</w:t>
                            </w:r>
                            <w:r>
                              <w:rPr>
                                <w:rFonts w:ascii="Courier New"/>
                                <w:color w:val="CE9178"/>
                                <w:sz w:val="16"/>
                              </w:rPr>
                              <w:t>"customerModalTitle"</w:t>
                            </w:r>
                            <w:r>
                              <w:rPr>
                                <w:rFonts w:ascii="Courier New"/>
                                <w:color w:val="808080"/>
                                <w:sz w:val="16"/>
                              </w:rPr>
                              <w:t>&gt;</w:t>
                            </w:r>
                            <w:r>
                              <w:rPr>
                                <w:rFonts w:ascii="Courier New"/>
                                <w:color w:val="CCCCCC"/>
                                <w:sz w:val="16"/>
                              </w:rPr>
                              <w:t xml:space="preserve">Add New </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448AA998">
                            <w:pPr>
                              <w:spacing w:before="47"/>
                              <w:ind w:left="1152" w:right="0" w:firstLine="0"/>
                              <w:jc w:val="left"/>
                              <w:rPr>
                                <w:rFonts w:ascii="Courier New"/>
                                <w:color w:val="000000"/>
                                <w:sz w:val="16"/>
                              </w:rPr>
                            </w:pPr>
                            <w:r>
                              <w:rPr>
                                <w:rFonts w:ascii="Courier New"/>
                                <w:color w:val="808080"/>
                                <w:sz w:val="16"/>
                              </w:rPr>
                              <w:t>&lt;</w:t>
                            </w:r>
                            <w:r>
                              <w:rPr>
                                <w:rFonts w:ascii="Courier New"/>
                                <w:color w:val="569CD6"/>
                                <w:sz w:val="16"/>
                              </w:rPr>
                              <w:t xml:space="preserve">form </w:t>
                            </w:r>
                            <w:r>
                              <w:rPr>
                                <w:rFonts w:ascii="Courier New"/>
                                <w:color w:val="9CDCFE"/>
                                <w:sz w:val="16"/>
                              </w:rPr>
                              <w:t>id</w:t>
                            </w:r>
                            <w:r>
                              <w:rPr>
                                <w:rFonts w:ascii="Courier New"/>
                                <w:color w:val="CCCCCC"/>
                                <w:sz w:val="16"/>
                              </w:rPr>
                              <w:t>=</w:t>
                            </w:r>
                            <w:r>
                              <w:rPr>
                                <w:rFonts w:ascii="Courier New"/>
                                <w:color w:val="CE9178"/>
                                <w:sz w:val="16"/>
                              </w:rPr>
                              <w:t xml:space="preserve">"customerForm"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saveCustomer</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087004ED">
                            <w:pPr>
                              <w:spacing w:before="47"/>
                              <w:ind w:left="0" w:right="5774" w:firstLine="0"/>
                              <w:jc w:val="righ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7116AAB9">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Name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F97F61F">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"customerName"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301E4D71">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FAAA5F1">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7498E541">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Email</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476BEE8">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"email" </w:t>
                            </w:r>
                            <w:r>
                              <w:rPr>
                                <w:rFonts w:ascii="Courier New"/>
                                <w:color w:val="9CDCFE"/>
                                <w:sz w:val="16"/>
                              </w:rPr>
                              <w:t>id</w:t>
                            </w:r>
                            <w:r>
                              <w:rPr>
                                <w:rFonts w:ascii="Courier New"/>
                                <w:color w:val="CCCCCC"/>
                                <w:sz w:val="16"/>
                              </w:rPr>
                              <w:t>=</w:t>
                            </w:r>
                            <w:r>
                              <w:rPr>
                                <w:rFonts w:ascii="Courier New"/>
                                <w:color w:val="CE9178"/>
                                <w:sz w:val="16"/>
                              </w:rPr>
                              <w:t xml:space="preserve">"customerEmail"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1E115819">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A23D7B4">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0515D819">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Phone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2BEB5C8">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"tel" </w:t>
                            </w:r>
                            <w:r>
                              <w:rPr>
                                <w:rFonts w:ascii="Courier New"/>
                                <w:color w:val="9CDCFE"/>
                                <w:sz w:val="16"/>
                              </w:rPr>
                              <w:t>id</w:t>
                            </w:r>
                            <w:r>
                              <w:rPr>
                                <w:rFonts w:ascii="Courier New"/>
                                <w:color w:val="CCCCCC"/>
                                <w:sz w:val="16"/>
                              </w:rPr>
                              <w:t>=</w:t>
                            </w:r>
                            <w:r>
                              <w:rPr>
                                <w:rFonts w:ascii="Courier New"/>
                                <w:color w:val="CE9178"/>
                                <w:sz w:val="16"/>
                              </w:rPr>
                              <w:t xml:space="preserve">"customerPhone"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4524E680">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2B2E360">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51BEC75A">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Address</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3B128FE">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"customerAddress"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713BDD66">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453B6F2">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1CEC6E7F">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Plan</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6CB1112">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select </w:t>
                            </w:r>
                            <w:r>
                              <w:rPr>
                                <w:rFonts w:ascii="Courier New"/>
                                <w:color w:val="9CDCFE"/>
                                <w:sz w:val="16"/>
                              </w:rPr>
                              <w:t>id</w:t>
                            </w:r>
                            <w:r>
                              <w:rPr>
                                <w:rFonts w:ascii="Courier New"/>
                                <w:color w:val="CCCCCC"/>
                                <w:sz w:val="16"/>
                              </w:rPr>
                              <w:t>=</w:t>
                            </w:r>
                            <w:r>
                              <w:rPr>
                                <w:rFonts w:ascii="Courier New"/>
                                <w:color w:val="CE9178"/>
                                <w:sz w:val="16"/>
                              </w:rPr>
                              <w:t xml:space="preserve">"customerPlan" </w:t>
                            </w:r>
                            <w:r>
                              <w:rPr>
                                <w:rFonts w:ascii="Courier New"/>
                                <w:color w:val="9CDCFE"/>
                                <w:sz w:val="16"/>
                              </w:rPr>
                              <w:t>class</w:t>
                            </w:r>
                            <w:r>
                              <w:rPr>
                                <w:rFonts w:ascii="Courier New"/>
                                <w:color w:val="CCCCCC"/>
                                <w:sz w:val="16"/>
                              </w:rPr>
                              <w:t>=</w:t>
                            </w:r>
                            <w:r>
                              <w:rPr>
                                <w:rFonts w:ascii="Courier New"/>
                                <w:color w:val="CE9178"/>
                                <w:sz w:val="16"/>
                              </w:rPr>
                              <w:t>"input-</w:t>
                            </w:r>
                            <w:r>
                              <w:rPr>
                                <w:rFonts w:ascii="Courier New"/>
                                <w:color w:val="CE9178"/>
                                <w:spacing w:val="-2"/>
                                <w:sz w:val="16"/>
                              </w:rPr>
                              <w:t>field"</w:t>
                            </w:r>
                            <w:r>
                              <w:rPr>
                                <w:rFonts w:ascii="Courier New"/>
                                <w:color w:val="808080"/>
                                <w:spacing w:val="-2"/>
                                <w:sz w:val="16"/>
                              </w:rPr>
                              <w:t>&gt;</w:t>
                            </w:r>
                          </w:p>
                          <w:p w14:paraId="00C75DC8">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option</w:t>
                            </w:r>
                            <w:r>
                              <w:rPr>
                                <w:rFonts w:ascii="Courier New"/>
                                <w:color w:val="808080"/>
                                <w:sz w:val="16"/>
                              </w:rPr>
                              <w:t>&gt;</w:t>
                            </w:r>
                            <w:r>
                              <w:rPr>
                                <w:rFonts w:ascii="Courier New"/>
                                <w:color w:val="CCCCCC"/>
                                <w:sz w:val="16"/>
                              </w:rPr>
                              <w:t xml:space="preserve">Basic </w:t>
                            </w:r>
                            <w:r>
                              <w:rPr>
                                <w:rFonts w:ascii="Courier New"/>
                                <w:color w:val="CCCCCC"/>
                                <w:spacing w:val="-2"/>
                                <w:sz w:val="16"/>
                              </w:rPr>
                              <w:t>50Mbps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5A6EA782">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option</w:t>
                            </w:r>
                            <w:r>
                              <w:rPr>
                                <w:rFonts w:ascii="Courier New"/>
                                <w:color w:val="808080"/>
                                <w:sz w:val="16"/>
                              </w:rPr>
                              <w:t>&gt;</w:t>
                            </w:r>
                            <w:r>
                              <w:rPr>
                                <w:rFonts w:ascii="Courier New"/>
                                <w:color w:val="CCCCCC"/>
                                <w:sz w:val="16"/>
                              </w:rPr>
                              <w:t xml:space="preserve">Premium </w:t>
                            </w:r>
                            <w:r>
                              <w:rPr>
                                <w:rFonts w:ascii="Courier New"/>
                                <w:color w:val="CCCCCC"/>
                                <w:spacing w:val="-2"/>
                                <w:sz w:val="16"/>
                              </w:rPr>
                              <w:t>100Mbps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6FAF7E05">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option</w:t>
                            </w:r>
                            <w:r>
                              <w:rPr>
                                <w:rFonts w:ascii="Courier New"/>
                                <w:color w:val="808080"/>
                                <w:sz w:val="16"/>
                              </w:rPr>
                              <w:t>&gt;</w:t>
                            </w:r>
                            <w:r>
                              <w:rPr>
                                <w:rFonts w:ascii="Courier New"/>
                                <w:color w:val="CCCCCC"/>
                                <w:sz w:val="16"/>
                              </w:rPr>
                              <w:t xml:space="preserve">Business </w:t>
                            </w:r>
                            <w:r>
                              <w:rPr>
                                <w:rFonts w:ascii="Courier New"/>
                                <w:color w:val="CCCCCC"/>
                                <w:spacing w:val="-2"/>
                                <w:sz w:val="16"/>
                              </w:rPr>
                              <w:t>500Mbps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294226C">
                            <w:pPr>
                              <w:spacing w:before="46"/>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240209D8">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CA13289">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actions"</w:t>
                            </w:r>
                            <w:r>
                              <w:rPr>
                                <w:rFonts w:ascii="Courier New"/>
                                <w:color w:val="808080"/>
                                <w:spacing w:val="-2"/>
                                <w:sz w:val="16"/>
                              </w:rPr>
                              <w:t>&gt;</w:t>
                            </w:r>
                          </w:p>
                          <w:p w14:paraId="36B0E360">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r>
                              <w:rPr>
                                <w:rFonts w:ascii="Courier New"/>
                                <w:color w:val="CCCCCC"/>
                                <w:spacing w:val="-2"/>
                                <w:sz w:val="16"/>
                              </w:rPr>
                              <w:t>Save</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73C634D6">
                            <w:pPr>
                              <w:spacing w:before="46" w:line="302" w:lineRule="auto"/>
                              <w:ind w:left="0" w:right="0" w:firstLine="1920"/>
                              <w:jc w:val="left"/>
                              <w:rPr>
                                <w:rFonts w:ascii="Courier New"/>
                                <w:color w:val="000000"/>
                                <w:sz w:val="16"/>
                              </w:rPr>
                            </w:pPr>
                            <w:r>
                              <w:rPr>
                                <w:rFonts w:ascii="Courier New"/>
                                <w:color w:val="808080"/>
                                <w:sz w:val="16"/>
                              </w:rPr>
                              <w:t>&lt;</w:t>
                            </w:r>
                            <w:r>
                              <w:rPr>
                                <w:rFonts w:ascii="Courier New"/>
                                <w:color w:val="569CD6"/>
                                <w:sz w:val="16"/>
                              </w:rPr>
                              <w:t>button</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"button"</w:t>
                            </w:r>
                            <w:r>
                              <w:rPr>
                                <w:rFonts w:ascii="Courier New"/>
                                <w:color w:val="CE9178"/>
                                <w:spacing w:val="-13"/>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closeCustomerModal</w:t>
                            </w:r>
                            <w:r>
                              <w:rPr>
                                <w:rFonts w:ascii="Courier New"/>
                                <w:color w:val="CE9178"/>
                                <w:sz w:val="16"/>
                              </w:rPr>
                              <w:t>()"</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"btn- </w:t>
                            </w:r>
                            <w:r>
                              <w:rPr>
                                <w:rFonts w:ascii="Courier New"/>
                                <w:color w:val="CE9178"/>
                                <w:spacing w:val="-2"/>
                                <w:sz w:val="16"/>
                              </w:rPr>
                              <w:t>secondary"</w:t>
                            </w:r>
                            <w:r>
                              <w:rPr>
                                <w:rFonts w:ascii="Courier New"/>
                                <w:color w:val="808080"/>
                                <w:spacing w:val="-2"/>
                                <w:sz w:val="16"/>
                              </w:rPr>
                              <w:t>&gt;</w:t>
                            </w:r>
                            <w:r>
                              <w:rPr>
                                <w:rFonts w:ascii="Courier New"/>
                                <w:color w:val="CCCCCC"/>
                                <w:spacing w:val="-2"/>
                                <w:sz w:val="16"/>
                              </w:rPr>
                              <w:t>Cancel</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48528989">
                            <w:pPr>
                              <w:spacing w:before="0" w:line="180" w:lineRule="exact"/>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5EE5421">
                            <w:pPr>
                              <w:spacing w:before="47"/>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39139395">
                            <w:pPr>
                              <w:spacing w:before="47"/>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908AA2D">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inline>
            </w:drawing>
          </mc:Choice>
          <mc:Fallback>
            <w:pict>
              <v:shape id="Textbox 108" o:spid="_x0000_s1026" o:spt="202" type="#_x0000_t202" style="height:421.8pt;width:480.85pt;" fillcolor="#1F1F1F" filled="t" stroked="f" coordsize="21600,21600" o:gfxdata="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nhIx1gAAAAUBAAAPAAAAAAAAAAEAIAAAACIA&#10;AABkcnMvZG93bnJldi54bWxQSwECFAAUAAAACACHTuJAJwV5t9IBAACtAwAADgAAAAAAAAABACAA&#10;AAAlAQAAZHJzL2Uyb0RvYy54bWxQSwUGAAAAAAYABgBZAQAAaQUAAAAA&#10;">
                <v:fill on="t" focussize="0,0"/>
                <v:stroke on="f"/>
                <v:imagedata o:title=""/>
                <o:lock v:ext="edit" aspectratio="f"/>
                <v:textbox inset="0mm,0mm,0mm,0mm">
                  <w:txbxContent>
                    <w:p w14:paraId="32FB80E1">
                      <w:pPr>
                        <w:spacing w:before="27"/>
                        <w:ind w:left="384" w:right="0" w:firstLine="0"/>
                        <w:jc w:val="left"/>
                        <w:rPr>
                          <w:rFonts w:ascii="Courier New"/>
                          <w:color w:val="000000"/>
                          <w:sz w:val="16"/>
                        </w:rPr>
                      </w:pPr>
                      <w:r>
                        <w:rPr>
                          <w:rFonts w:ascii="Courier New"/>
                          <w:color w:val="6A9955"/>
                          <w:sz w:val="16"/>
                        </w:rPr>
                        <w:t>&lt;!-- Customer Modal --</w:t>
                      </w:r>
                      <w:r>
                        <w:rPr>
                          <w:rFonts w:ascii="Courier New"/>
                          <w:color w:val="6A9955"/>
                          <w:spacing w:val="-10"/>
                          <w:sz w:val="16"/>
                        </w:rPr>
                        <w:t>&gt;</w:t>
                      </w:r>
                    </w:p>
                    <w:p w14:paraId="3D5699D3">
                      <w:pPr>
                        <w:spacing w:before="4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"customerModal" </w:t>
                      </w:r>
                      <w:r>
                        <w:rPr>
                          <w:rFonts w:ascii="Courier New"/>
                          <w:color w:val="9CDCFE"/>
                          <w:spacing w:val="-2"/>
                          <w:sz w:val="16"/>
                        </w:rPr>
                        <w:t>class</w:t>
                      </w:r>
                      <w:r>
                        <w:rPr>
                          <w:rFonts w:ascii="Courier New"/>
                          <w:color w:val="CCCCCC"/>
                          <w:spacing w:val="-2"/>
                          <w:sz w:val="16"/>
                        </w:rPr>
                        <w:t>=</w:t>
                      </w:r>
                      <w:r>
                        <w:rPr>
                          <w:rFonts w:ascii="Courier New"/>
                          <w:color w:val="CE9178"/>
                          <w:spacing w:val="-2"/>
                          <w:sz w:val="16"/>
                        </w:rPr>
                        <w:t>"modal"</w:t>
                      </w:r>
                      <w:r>
                        <w:rPr>
                          <w:rFonts w:ascii="Courier New"/>
                          <w:color w:val="808080"/>
                          <w:spacing w:val="-2"/>
                          <w:sz w:val="16"/>
                        </w:rPr>
                        <w:t>&gt;</w:t>
                      </w:r>
                    </w:p>
                    <w:p w14:paraId="219E6F7B">
                      <w:pPr>
                        <w:spacing w:before="47"/>
                        <w:ind w:left="768"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content"</w:t>
                      </w:r>
                      <w:r>
                        <w:rPr>
                          <w:rFonts w:ascii="Courier New"/>
                          <w:color w:val="808080"/>
                          <w:spacing w:val="-2"/>
                          <w:sz w:val="16"/>
                        </w:rPr>
                        <w:t>&gt;</w:t>
                      </w:r>
                    </w:p>
                    <w:p w14:paraId="58D1C7D0">
                      <w:pPr>
                        <w:spacing w:before="46"/>
                        <w:ind w:left="1152" w:right="0" w:firstLine="0"/>
                        <w:jc w:val="left"/>
                        <w:rPr>
                          <w:rFonts w:ascii="Courier New"/>
                          <w:color w:val="000000"/>
                          <w:sz w:val="16"/>
                        </w:rPr>
                      </w:pPr>
                      <w:r>
                        <w:rPr>
                          <w:rFonts w:ascii="Courier New"/>
                          <w:color w:val="808080"/>
                          <w:sz w:val="16"/>
                        </w:rPr>
                        <w:t>&lt;</w:t>
                      </w:r>
                      <w:r>
                        <w:rPr>
                          <w:rFonts w:ascii="Courier New"/>
                          <w:color w:val="569CD6"/>
                          <w:sz w:val="16"/>
                        </w:rPr>
                        <w:t xml:space="preserve">h3 </w:t>
                      </w:r>
                      <w:r>
                        <w:rPr>
                          <w:rFonts w:ascii="Courier New"/>
                          <w:color w:val="9CDCFE"/>
                          <w:sz w:val="16"/>
                        </w:rPr>
                        <w:t>id</w:t>
                      </w:r>
                      <w:r>
                        <w:rPr>
                          <w:rFonts w:ascii="Courier New"/>
                          <w:color w:val="CCCCCC"/>
                          <w:sz w:val="16"/>
                        </w:rPr>
                        <w:t>=</w:t>
                      </w:r>
                      <w:r>
                        <w:rPr>
                          <w:rFonts w:ascii="Courier New"/>
                          <w:color w:val="CE9178"/>
                          <w:sz w:val="16"/>
                        </w:rPr>
                        <w:t>"customerModalTitle"</w:t>
                      </w:r>
                      <w:r>
                        <w:rPr>
                          <w:rFonts w:ascii="Courier New"/>
                          <w:color w:val="808080"/>
                          <w:sz w:val="16"/>
                        </w:rPr>
                        <w:t>&gt;</w:t>
                      </w:r>
                      <w:r>
                        <w:rPr>
                          <w:rFonts w:ascii="Courier New"/>
                          <w:color w:val="CCCCCC"/>
                          <w:sz w:val="16"/>
                        </w:rPr>
                        <w:t xml:space="preserve">Add New </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448AA998">
                      <w:pPr>
                        <w:spacing w:before="47"/>
                        <w:ind w:left="1152" w:right="0" w:firstLine="0"/>
                        <w:jc w:val="left"/>
                        <w:rPr>
                          <w:rFonts w:ascii="Courier New"/>
                          <w:color w:val="000000"/>
                          <w:sz w:val="16"/>
                        </w:rPr>
                      </w:pPr>
                      <w:r>
                        <w:rPr>
                          <w:rFonts w:ascii="Courier New"/>
                          <w:color w:val="808080"/>
                          <w:sz w:val="16"/>
                        </w:rPr>
                        <w:t>&lt;</w:t>
                      </w:r>
                      <w:r>
                        <w:rPr>
                          <w:rFonts w:ascii="Courier New"/>
                          <w:color w:val="569CD6"/>
                          <w:sz w:val="16"/>
                        </w:rPr>
                        <w:t xml:space="preserve">form </w:t>
                      </w:r>
                      <w:r>
                        <w:rPr>
                          <w:rFonts w:ascii="Courier New"/>
                          <w:color w:val="9CDCFE"/>
                          <w:sz w:val="16"/>
                        </w:rPr>
                        <w:t>id</w:t>
                      </w:r>
                      <w:r>
                        <w:rPr>
                          <w:rFonts w:ascii="Courier New"/>
                          <w:color w:val="CCCCCC"/>
                          <w:sz w:val="16"/>
                        </w:rPr>
                        <w:t>=</w:t>
                      </w:r>
                      <w:r>
                        <w:rPr>
                          <w:rFonts w:ascii="Courier New"/>
                          <w:color w:val="CE9178"/>
                          <w:sz w:val="16"/>
                        </w:rPr>
                        <w:t xml:space="preserve">"customerForm"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saveCustomer</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087004ED">
                      <w:pPr>
                        <w:spacing w:before="47"/>
                        <w:ind w:left="0" w:right="5774" w:firstLine="0"/>
                        <w:jc w:val="righ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7116AAB9">
                      <w:pPr>
                        <w:spacing w:before="47"/>
                        <w:ind w:left="0" w:right="5870" w:firstLine="0"/>
                        <w:jc w:val="righ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Name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F97F61F">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"customerName"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301E4D71">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FAAA5F1">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7498E541">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Email</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476BEE8">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"email" </w:t>
                      </w:r>
                      <w:r>
                        <w:rPr>
                          <w:rFonts w:ascii="Courier New"/>
                          <w:color w:val="9CDCFE"/>
                          <w:sz w:val="16"/>
                        </w:rPr>
                        <w:t>id</w:t>
                      </w:r>
                      <w:r>
                        <w:rPr>
                          <w:rFonts w:ascii="Courier New"/>
                          <w:color w:val="CCCCCC"/>
                          <w:sz w:val="16"/>
                        </w:rPr>
                        <w:t>=</w:t>
                      </w:r>
                      <w:r>
                        <w:rPr>
                          <w:rFonts w:ascii="Courier New"/>
                          <w:color w:val="CE9178"/>
                          <w:sz w:val="16"/>
                        </w:rPr>
                        <w:t xml:space="preserve">"customerEmail"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1E115819">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A23D7B4">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0515D819">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Phone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2BEB5C8">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"tel" </w:t>
                      </w:r>
                      <w:r>
                        <w:rPr>
                          <w:rFonts w:ascii="Courier New"/>
                          <w:color w:val="9CDCFE"/>
                          <w:sz w:val="16"/>
                        </w:rPr>
                        <w:t>id</w:t>
                      </w:r>
                      <w:r>
                        <w:rPr>
                          <w:rFonts w:ascii="Courier New"/>
                          <w:color w:val="CCCCCC"/>
                          <w:sz w:val="16"/>
                        </w:rPr>
                        <w:t>=</w:t>
                      </w:r>
                      <w:r>
                        <w:rPr>
                          <w:rFonts w:ascii="Courier New"/>
                          <w:color w:val="CE9178"/>
                          <w:sz w:val="16"/>
                        </w:rPr>
                        <w:t xml:space="preserve">"customerPhone"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4524E680">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2B2E360">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51BEC75A">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Address</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3B128FE">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"customerAddress"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713BDD66">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453B6F2">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1CEC6E7F">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Plan</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6CB1112">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select </w:t>
                      </w:r>
                      <w:r>
                        <w:rPr>
                          <w:rFonts w:ascii="Courier New"/>
                          <w:color w:val="9CDCFE"/>
                          <w:sz w:val="16"/>
                        </w:rPr>
                        <w:t>id</w:t>
                      </w:r>
                      <w:r>
                        <w:rPr>
                          <w:rFonts w:ascii="Courier New"/>
                          <w:color w:val="CCCCCC"/>
                          <w:sz w:val="16"/>
                        </w:rPr>
                        <w:t>=</w:t>
                      </w:r>
                      <w:r>
                        <w:rPr>
                          <w:rFonts w:ascii="Courier New"/>
                          <w:color w:val="CE9178"/>
                          <w:sz w:val="16"/>
                        </w:rPr>
                        <w:t xml:space="preserve">"customerPlan" </w:t>
                      </w:r>
                      <w:r>
                        <w:rPr>
                          <w:rFonts w:ascii="Courier New"/>
                          <w:color w:val="9CDCFE"/>
                          <w:sz w:val="16"/>
                        </w:rPr>
                        <w:t>class</w:t>
                      </w:r>
                      <w:r>
                        <w:rPr>
                          <w:rFonts w:ascii="Courier New"/>
                          <w:color w:val="CCCCCC"/>
                          <w:sz w:val="16"/>
                        </w:rPr>
                        <w:t>=</w:t>
                      </w:r>
                      <w:r>
                        <w:rPr>
                          <w:rFonts w:ascii="Courier New"/>
                          <w:color w:val="CE9178"/>
                          <w:sz w:val="16"/>
                        </w:rPr>
                        <w:t>"input-</w:t>
                      </w:r>
                      <w:r>
                        <w:rPr>
                          <w:rFonts w:ascii="Courier New"/>
                          <w:color w:val="CE9178"/>
                          <w:spacing w:val="-2"/>
                          <w:sz w:val="16"/>
                        </w:rPr>
                        <w:t>field"</w:t>
                      </w:r>
                      <w:r>
                        <w:rPr>
                          <w:rFonts w:ascii="Courier New"/>
                          <w:color w:val="808080"/>
                          <w:spacing w:val="-2"/>
                          <w:sz w:val="16"/>
                        </w:rPr>
                        <w:t>&gt;</w:t>
                      </w:r>
                    </w:p>
                    <w:p w14:paraId="00C75DC8">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option</w:t>
                      </w:r>
                      <w:r>
                        <w:rPr>
                          <w:rFonts w:ascii="Courier New"/>
                          <w:color w:val="808080"/>
                          <w:sz w:val="16"/>
                        </w:rPr>
                        <w:t>&gt;</w:t>
                      </w:r>
                      <w:r>
                        <w:rPr>
                          <w:rFonts w:ascii="Courier New"/>
                          <w:color w:val="CCCCCC"/>
                          <w:sz w:val="16"/>
                        </w:rPr>
                        <w:t xml:space="preserve">Basic </w:t>
                      </w:r>
                      <w:r>
                        <w:rPr>
                          <w:rFonts w:ascii="Courier New"/>
                          <w:color w:val="CCCCCC"/>
                          <w:spacing w:val="-2"/>
                          <w:sz w:val="16"/>
                        </w:rPr>
                        <w:t>50Mbps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5A6EA782">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option</w:t>
                      </w:r>
                      <w:r>
                        <w:rPr>
                          <w:rFonts w:ascii="Courier New"/>
                          <w:color w:val="808080"/>
                          <w:sz w:val="16"/>
                        </w:rPr>
                        <w:t>&gt;</w:t>
                      </w:r>
                      <w:r>
                        <w:rPr>
                          <w:rFonts w:ascii="Courier New"/>
                          <w:color w:val="CCCCCC"/>
                          <w:sz w:val="16"/>
                        </w:rPr>
                        <w:t xml:space="preserve">Premium </w:t>
                      </w:r>
                      <w:r>
                        <w:rPr>
                          <w:rFonts w:ascii="Courier New"/>
                          <w:color w:val="CCCCCC"/>
                          <w:spacing w:val="-2"/>
                          <w:sz w:val="16"/>
                        </w:rPr>
                        <w:t>100Mbps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6FAF7E05">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option</w:t>
                      </w:r>
                      <w:r>
                        <w:rPr>
                          <w:rFonts w:ascii="Courier New"/>
                          <w:color w:val="808080"/>
                          <w:sz w:val="16"/>
                        </w:rPr>
                        <w:t>&gt;</w:t>
                      </w:r>
                      <w:r>
                        <w:rPr>
                          <w:rFonts w:ascii="Courier New"/>
                          <w:color w:val="CCCCCC"/>
                          <w:sz w:val="16"/>
                        </w:rPr>
                        <w:t xml:space="preserve">Business </w:t>
                      </w:r>
                      <w:r>
                        <w:rPr>
                          <w:rFonts w:ascii="Courier New"/>
                          <w:color w:val="CCCCCC"/>
                          <w:spacing w:val="-2"/>
                          <w:sz w:val="16"/>
                        </w:rPr>
                        <w:t>500Mbps</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294226C">
                      <w:pPr>
                        <w:spacing w:before="46"/>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240209D8">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CA13289">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actions"</w:t>
                      </w:r>
                      <w:r>
                        <w:rPr>
                          <w:rFonts w:ascii="Courier New"/>
                          <w:color w:val="808080"/>
                          <w:spacing w:val="-2"/>
                          <w:sz w:val="16"/>
                        </w:rPr>
                        <w:t>&gt;</w:t>
                      </w:r>
                    </w:p>
                    <w:p w14:paraId="36B0E360">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r>
                        <w:rPr>
                          <w:rFonts w:ascii="Courier New"/>
                          <w:color w:val="CCCCCC"/>
                          <w:spacing w:val="-2"/>
                          <w:sz w:val="16"/>
                        </w:rPr>
                        <w:t>Save</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73C634D6">
                      <w:pPr>
                        <w:spacing w:before="46" w:line="302" w:lineRule="auto"/>
                        <w:ind w:left="0" w:right="0" w:firstLine="1920"/>
                        <w:jc w:val="left"/>
                        <w:rPr>
                          <w:rFonts w:ascii="Courier New"/>
                          <w:color w:val="000000"/>
                          <w:sz w:val="16"/>
                        </w:rPr>
                      </w:pPr>
                      <w:r>
                        <w:rPr>
                          <w:rFonts w:ascii="Courier New"/>
                          <w:color w:val="808080"/>
                          <w:sz w:val="16"/>
                        </w:rPr>
                        <w:t>&lt;</w:t>
                      </w:r>
                      <w:r>
                        <w:rPr>
                          <w:rFonts w:ascii="Courier New"/>
                          <w:color w:val="569CD6"/>
                          <w:sz w:val="16"/>
                        </w:rPr>
                        <w:t>button</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"button"</w:t>
                      </w:r>
                      <w:r>
                        <w:rPr>
                          <w:rFonts w:ascii="Courier New"/>
                          <w:color w:val="CE9178"/>
                          <w:spacing w:val="-13"/>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closeCustomerModal</w:t>
                      </w:r>
                      <w:r>
                        <w:rPr>
                          <w:rFonts w:ascii="Courier New"/>
                          <w:color w:val="CE9178"/>
                          <w:sz w:val="16"/>
                        </w:rPr>
                        <w:t>()"</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"btn- </w:t>
                      </w:r>
                      <w:r>
                        <w:rPr>
                          <w:rFonts w:ascii="Courier New"/>
                          <w:color w:val="CE9178"/>
                          <w:spacing w:val="-2"/>
                          <w:sz w:val="16"/>
                        </w:rPr>
                        <w:t>secondary"</w:t>
                      </w:r>
                      <w:r>
                        <w:rPr>
                          <w:rFonts w:ascii="Courier New"/>
                          <w:color w:val="808080"/>
                          <w:spacing w:val="-2"/>
                          <w:sz w:val="16"/>
                        </w:rPr>
                        <w:t>&gt;</w:t>
                      </w:r>
                      <w:r>
                        <w:rPr>
                          <w:rFonts w:ascii="Courier New"/>
                          <w:color w:val="CCCCCC"/>
                          <w:spacing w:val="-2"/>
                          <w:sz w:val="16"/>
                        </w:rPr>
                        <w:t>Cancel</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48528989">
                      <w:pPr>
                        <w:spacing w:before="0" w:line="180" w:lineRule="exact"/>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5EE5421">
                      <w:pPr>
                        <w:spacing w:before="47"/>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39139395">
                      <w:pPr>
                        <w:spacing w:before="47"/>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908AA2D">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none"/>
                <w10:anchorlock/>
              </v:shape>
            </w:pict>
          </mc:Fallback>
        </mc:AlternateContent>
      </w:r>
    </w:p>
    <w:p w14:paraId="48325F86">
      <w:pPr>
        <w:pStyle w:val="7"/>
        <w:spacing w:before="8"/>
        <w:rPr>
          <w:b/>
          <w:sz w:val="16"/>
        </w:rPr>
      </w:pPr>
      <w:r>
        <w:rPr>
          <w:b/>
          <w:sz w:val="16"/>
        </w:rPr>
        <mc:AlternateContent>
          <mc:Choice Requires="wps">
            <w:drawing>
              <wp:anchor distT="0" distB="0" distL="0" distR="0" simplePos="0" relativeHeight="251691008" behindDoc="1" locked="0" layoutInCell="1" allowOverlap="1">
                <wp:simplePos x="0" y="0"/>
                <wp:positionH relativeFrom="page">
                  <wp:posOffset>914400</wp:posOffset>
                </wp:positionH>
                <wp:positionV relativeFrom="paragraph">
                  <wp:posOffset>137160</wp:posOffset>
                </wp:positionV>
                <wp:extent cx="6106795" cy="3185160"/>
                <wp:effectExtent l="0" t="0" r="0" b="0"/>
                <wp:wrapTopAndBottom/>
                <wp:docPr id="109" name="Textbox 109"/>
                <wp:cNvGraphicFramePr/>
                <a:graphic xmlns:a="http://schemas.openxmlformats.org/drawingml/2006/main">
                  <a:graphicData uri="http://schemas.microsoft.com/office/word/2010/wordprocessingShape">
                    <wps:wsp>
                      <wps:cNvSpPr txBox="1"/>
                      <wps:spPr>
                        <a:xfrm>
                          <a:off x="0" y="0"/>
                          <a:ext cx="6106795" cy="3185160"/>
                        </a:xfrm>
                        <a:prstGeom prst="rect">
                          <a:avLst/>
                        </a:prstGeom>
                        <a:solidFill>
                          <a:srgbClr val="1F1F1F"/>
                        </a:solidFill>
                      </wps:spPr>
                      <wps:txbx>
                        <w:txbxContent>
                          <w:p w14:paraId="6E2A2BED">
                            <w:pPr>
                              <w:spacing w:before="27"/>
                              <w:ind w:left="384" w:right="0" w:firstLine="0"/>
                              <w:jc w:val="left"/>
                              <w:rPr>
                                <w:rFonts w:ascii="Courier New"/>
                                <w:color w:val="000000"/>
                                <w:sz w:val="16"/>
                              </w:rPr>
                            </w:pPr>
                            <w:r>
                              <w:rPr>
                                <w:rFonts w:ascii="Courier New"/>
                                <w:color w:val="6A9955"/>
                                <w:sz w:val="16"/>
                              </w:rPr>
                              <w:t>&lt;!-- Invoice Modal --</w:t>
                            </w:r>
                            <w:r>
                              <w:rPr>
                                <w:rFonts w:ascii="Courier New"/>
                                <w:color w:val="6A9955"/>
                                <w:spacing w:val="-10"/>
                                <w:sz w:val="16"/>
                              </w:rPr>
                              <w:t>&gt;</w:t>
                            </w:r>
                          </w:p>
                          <w:p w14:paraId="2B0B709C">
                            <w:pPr>
                              <w:spacing w:before="4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"invoiceModal" </w:t>
                            </w:r>
                            <w:r>
                              <w:rPr>
                                <w:rFonts w:ascii="Courier New"/>
                                <w:color w:val="9CDCFE"/>
                                <w:spacing w:val="-2"/>
                                <w:sz w:val="16"/>
                              </w:rPr>
                              <w:t>class</w:t>
                            </w:r>
                            <w:r>
                              <w:rPr>
                                <w:rFonts w:ascii="Courier New"/>
                                <w:color w:val="CCCCCC"/>
                                <w:spacing w:val="-2"/>
                                <w:sz w:val="16"/>
                              </w:rPr>
                              <w:t>=</w:t>
                            </w:r>
                            <w:r>
                              <w:rPr>
                                <w:rFonts w:ascii="Courier New"/>
                                <w:color w:val="CE9178"/>
                                <w:spacing w:val="-2"/>
                                <w:sz w:val="16"/>
                              </w:rPr>
                              <w:t>"modal"</w:t>
                            </w:r>
                            <w:r>
                              <w:rPr>
                                <w:rFonts w:ascii="Courier New"/>
                                <w:color w:val="808080"/>
                                <w:spacing w:val="-2"/>
                                <w:sz w:val="16"/>
                              </w:rPr>
                              <w:t>&gt;</w:t>
                            </w:r>
                          </w:p>
                          <w:p w14:paraId="45828CA0">
                            <w:pPr>
                              <w:spacing w:before="47"/>
                              <w:ind w:left="768"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content"</w:t>
                            </w:r>
                            <w:r>
                              <w:rPr>
                                <w:rFonts w:ascii="Courier New"/>
                                <w:color w:val="808080"/>
                                <w:spacing w:val="-2"/>
                                <w:sz w:val="16"/>
                              </w:rPr>
                              <w:t>&gt;</w:t>
                            </w:r>
                          </w:p>
                          <w:p w14:paraId="7763A9A2">
                            <w:pPr>
                              <w:spacing w:before="46"/>
                              <w:ind w:left="1152"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Generate New </w:t>
                            </w:r>
                            <w:r>
                              <w:rPr>
                                <w:rFonts w:ascii="Courier New"/>
                                <w:color w:val="CCCCCC"/>
                                <w:spacing w:val="-2"/>
                                <w:sz w:val="16"/>
                              </w:rPr>
                              <w:t>Invoice</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64E79255">
                            <w:pPr>
                              <w:spacing w:before="47"/>
                              <w:ind w:left="1152" w:right="0" w:firstLine="0"/>
                              <w:jc w:val="left"/>
                              <w:rPr>
                                <w:rFonts w:ascii="Courier New"/>
                                <w:color w:val="000000"/>
                                <w:sz w:val="16"/>
                              </w:rPr>
                            </w:pPr>
                            <w:r>
                              <w:rPr>
                                <w:rFonts w:ascii="Courier New"/>
                                <w:color w:val="808080"/>
                                <w:sz w:val="16"/>
                              </w:rPr>
                              <w:t>&lt;</w:t>
                            </w:r>
                            <w:r>
                              <w:rPr>
                                <w:rFonts w:ascii="Courier New"/>
                                <w:color w:val="569CD6"/>
                                <w:sz w:val="16"/>
                              </w:rPr>
                              <w:t>form</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"invoiceForm"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saveInvoice</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14077CCB">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0A34BC88">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AB82976">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select</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"invoiceCustomer"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&gt;&lt;/</w:t>
                            </w:r>
                            <w:r>
                              <w:rPr>
                                <w:rFonts w:ascii="Courier New"/>
                                <w:color w:val="569CD6"/>
                                <w:spacing w:val="-2"/>
                                <w:sz w:val="16"/>
                              </w:rPr>
                              <w:t>select</w:t>
                            </w:r>
                            <w:r>
                              <w:rPr>
                                <w:rFonts w:ascii="Courier New"/>
                                <w:color w:val="808080"/>
                                <w:spacing w:val="-2"/>
                                <w:sz w:val="16"/>
                              </w:rPr>
                              <w:t>&gt;</w:t>
                            </w:r>
                          </w:p>
                          <w:p w14:paraId="7DBDEE3B">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93DA2B9">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4394FBE4">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Description</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2915D430">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"invoiceDescription"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4525FE8C">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1BF60F5">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59B65F3D">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label</w:t>
                            </w:r>
                            <w:r>
                              <w:rPr>
                                <w:rFonts w:ascii="Courier New"/>
                                <w:color w:val="808080"/>
                                <w:sz w:val="16"/>
                              </w:rPr>
                              <w:t>&gt;</w:t>
                            </w:r>
                            <w:r>
                              <w:rPr>
                                <w:rFonts w:ascii="Courier New"/>
                                <w:color w:val="CCCCCC"/>
                                <w:sz w:val="16"/>
                              </w:rPr>
                              <w:t xml:space="preserve">Amount </w:t>
                            </w:r>
                            <w:r>
                              <w:rPr>
                                <w:rFonts w:ascii="Courier New"/>
                                <w:color w:val="CCCCCC"/>
                                <w:spacing w:val="-2"/>
                                <w:sz w:val="16"/>
                              </w:rPr>
                              <w:t>($)</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B1A2A1C">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input </w:t>
                            </w:r>
                            <w:r>
                              <w:rPr>
                                <w:rFonts w:ascii="Courier New"/>
                                <w:color w:val="9CDCFE"/>
                                <w:sz w:val="16"/>
                              </w:rPr>
                              <w:t>type</w:t>
                            </w:r>
                            <w:r>
                              <w:rPr>
                                <w:rFonts w:ascii="Courier New"/>
                                <w:color w:val="CCCCCC"/>
                                <w:sz w:val="16"/>
                              </w:rPr>
                              <w:t>=</w:t>
                            </w:r>
                            <w:r>
                              <w:rPr>
                                <w:rFonts w:ascii="Courier New"/>
                                <w:color w:val="CE9178"/>
                                <w:sz w:val="16"/>
                              </w:rPr>
                              <w:t xml:space="preserve">"number" </w:t>
                            </w:r>
                            <w:r>
                              <w:rPr>
                                <w:rFonts w:ascii="Courier New"/>
                                <w:color w:val="9CDCFE"/>
                                <w:sz w:val="16"/>
                              </w:rPr>
                              <w:t>step</w:t>
                            </w:r>
                            <w:r>
                              <w:rPr>
                                <w:rFonts w:ascii="Courier New"/>
                                <w:color w:val="CCCCCC"/>
                                <w:sz w:val="16"/>
                              </w:rPr>
                              <w:t>=</w:t>
                            </w:r>
                            <w:r>
                              <w:rPr>
                                <w:rFonts w:ascii="Courier New"/>
                                <w:color w:val="CE9178"/>
                                <w:sz w:val="16"/>
                              </w:rPr>
                              <w:t xml:space="preserve">"0.01" </w:t>
                            </w:r>
                            <w:r>
                              <w:rPr>
                                <w:rFonts w:ascii="Courier New"/>
                                <w:color w:val="9CDCFE"/>
                                <w:sz w:val="16"/>
                              </w:rPr>
                              <w:t>id</w:t>
                            </w:r>
                            <w:r>
                              <w:rPr>
                                <w:rFonts w:ascii="Courier New"/>
                                <w:color w:val="CCCCCC"/>
                                <w:sz w:val="16"/>
                              </w:rPr>
                              <w:t>=</w:t>
                            </w:r>
                            <w:r>
                              <w:rPr>
                                <w:rFonts w:ascii="Courier New"/>
                                <w:color w:val="CE9178"/>
                                <w:sz w:val="16"/>
                              </w:rPr>
                              <w:t xml:space="preserve">"invoiceAmount" </w:t>
                            </w:r>
                            <w:r>
                              <w:rPr>
                                <w:rFonts w:ascii="Courier New"/>
                                <w:color w:val="9CDCFE"/>
                                <w:sz w:val="16"/>
                              </w:rPr>
                              <w:t>class</w:t>
                            </w:r>
                            <w:r>
                              <w:rPr>
                                <w:rFonts w:ascii="Courier New"/>
                                <w:color w:val="CCCCCC"/>
                                <w:sz w:val="16"/>
                              </w:rPr>
                              <w:t>=</w:t>
                            </w:r>
                            <w:r>
                              <w:rPr>
                                <w:rFonts w:ascii="Courier New"/>
                                <w:color w:val="CE9178"/>
                                <w:sz w:val="16"/>
                              </w:rPr>
                              <w:t>"input-</w:t>
                            </w:r>
                            <w:r>
                              <w:rPr>
                                <w:rFonts w:ascii="Courier New"/>
                                <w:color w:val="CE9178"/>
                                <w:spacing w:val="-2"/>
                                <w:sz w:val="16"/>
                              </w:rPr>
                              <w:t>field"</w:t>
                            </w:r>
                          </w:p>
                          <w:p w14:paraId="68F335FE">
                            <w:pPr>
                              <w:spacing w:before="47"/>
                              <w:ind w:left="0" w:right="0" w:firstLine="0"/>
                              <w:jc w:val="left"/>
                              <w:rPr>
                                <w:rFonts w:ascii="Courier New"/>
                                <w:color w:val="000000"/>
                                <w:sz w:val="16"/>
                              </w:rPr>
                            </w:pPr>
                            <w:r>
                              <w:rPr>
                                <w:rFonts w:ascii="Courier New"/>
                                <w:color w:val="9CDCFE"/>
                                <w:spacing w:val="-2"/>
                                <w:sz w:val="16"/>
                              </w:rPr>
                              <w:t>required</w:t>
                            </w:r>
                            <w:r>
                              <w:rPr>
                                <w:rFonts w:ascii="Courier New"/>
                                <w:color w:val="808080"/>
                                <w:spacing w:val="-2"/>
                                <w:sz w:val="16"/>
                              </w:rPr>
                              <w:t>&gt;</w:t>
                            </w:r>
                          </w:p>
                          <w:p w14:paraId="3F964D36">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5D66DFA">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00C3C84E">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label</w:t>
                            </w:r>
                            <w:r>
                              <w:rPr>
                                <w:rFonts w:ascii="Courier New"/>
                                <w:color w:val="808080"/>
                                <w:sz w:val="16"/>
                              </w:rPr>
                              <w:t>&gt;</w:t>
                            </w:r>
                            <w:r>
                              <w:rPr>
                                <w:rFonts w:ascii="Courier New"/>
                                <w:color w:val="CCCCCC"/>
                                <w:sz w:val="16"/>
                              </w:rPr>
                              <w:t>Due</w:t>
                            </w:r>
                            <w:r>
                              <w:rPr>
                                <w:rFonts w:ascii="Courier New"/>
                                <w:color w:val="CCCCCC"/>
                                <w:spacing w:val="-2"/>
                                <w:sz w:val="16"/>
                              </w:rPr>
                              <w:t xml:space="preserve"> Date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4ADEA3AA">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"date" </w:t>
                            </w:r>
                            <w:r>
                              <w:rPr>
                                <w:rFonts w:ascii="Courier New"/>
                                <w:color w:val="9CDCFE"/>
                                <w:sz w:val="16"/>
                              </w:rPr>
                              <w:t>id</w:t>
                            </w:r>
                            <w:r>
                              <w:rPr>
                                <w:rFonts w:ascii="Courier New"/>
                                <w:color w:val="CCCCCC"/>
                                <w:sz w:val="16"/>
                              </w:rPr>
                              <w:t>=</w:t>
                            </w:r>
                            <w:r>
                              <w:rPr>
                                <w:rFonts w:ascii="Courier New"/>
                                <w:color w:val="CE9178"/>
                                <w:sz w:val="16"/>
                              </w:rPr>
                              <w:t xml:space="preserve">"invoiceDueDate"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6C0960D4">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109" o:spid="_x0000_s1026" o:spt="202" type="#_x0000_t202" style="position:absolute;left:0pt;margin-left:72pt;margin-top:10.8pt;height:250.8pt;width:480.85pt;mso-position-horizontal-relative:page;mso-wrap-distance-bottom:0pt;mso-wrap-distance-top:0pt;z-index:-251625472;mso-width-relative:page;mso-height-relative:page;" fillcolor="#1F1F1F" filled="t" stroked="f" coordsize="21600,21600" o:gfxdata="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t1UmtoAAAALAQAADwAAAAAAAAABACAA&#10;AAAiAAAAZHJzL2Rvd25yZXYueG1sUEsBAhQAFAAAAAgAh07iQOVMoJvSAQAArQMAAA4AAAAAAAAA&#10;AQAgAAAAKQEAAGRycy9lMm9Eb2MueG1sUEsFBgAAAAAGAAYAWQEAAG0FAAAAAA==&#10;">
                <v:fill on="t" focussize="0,0"/>
                <v:stroke on="f"/>
                <v:imagedata o:title=""/>
                <o:lock v:ext="edit" aspectratio="f"/>
                <v:textbox inset="0mm,0mm,0mm,0mm">
                  <w:txbxContent>
                    <w:p w14:paraId="6E2A2BED">
                      <w:pPr>
                        <w:spacing w:before="27"/>
                        <w:ind w:left="384" w:right="0" w:firstLine="0"/>
                        <w:jc w:val="left"/>
                        <w:rPr>
                          <w:rFonts w:ascii="Courier New"/>
                          <w:color w:val="000000"/>
                          <w:sz w:val="16"/>
                        </w:rPr>
                      </w:pPr>
                      <w:r>
                        <w:rPr>
                          <w:rFonts w:ascii="Courier New"/>
                          <w:color w:val="6A9955"/>
                          <w:sz w:val="16"/>
                        </w:rPr>
                        <w:t>&lt;!-- Invoice Modal --</w:t>
                      </w:r>
                      <w:r>
                        <w:rPr>
                          <w:rFonts w:ascii="Courier New"/>
                          <w:color w:val="6A9955"/>
                          <w:spacing w:val="-10"/>
                          <w:sz w:val="16"/>
                        </w:rPr>
                        <w:t>&gt;</w:t>
                      </w:r>
                    </w:p>
                    <w:p w14:paraId="2B0B709C">
                      <w:pPr>
                        <w:spacing w:before="4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"invoiceModal" </w:t>
                      </w:r>
                      <w:r>
                        <w:rPr>
                          <w:rFonts w:ascii="Courier New"/>
                          <w:color w:val="9CDCFE"/>
                          <w:spacing w:val="-2"/>
                          <w:sz w:val="16"/>
                        </w:rPr>
                        <w:t>class</w:t>
                      </w:r>
                      <w:r>
                        <w:rPr>
                          <w:rFonts w:ascii="Courier New"/>
                          <w:color w:val="CCCCCC"/>
                          <w:spacing w:val="-2"/>
                          <w:sz w:val="16"/>
                        </w:rPr>
                        <w:t>=</w:t>
                      </w:r>
                      <w:r>
                        <w:rPr>
                          <w:rFonts w:ascii="Courier New"/>
                          <w:color w:val="CE9178"/>
                          <w:spacing w:val="-2"/>
                          <w:sz w:val="16"/>
                        </w:rPr>
                        <w:t>"modal"</w:t>
                      </w:r>
                      <w:r>
                        <w:rPr>
                          <w:rFonts w:ascii="Courier New"/>
                          <w:color w:val="808080"/>
                          <w:spacing w:val="-2"/>
                          <w:sz w:val="16"/>
                        </w:rPr>
                        <w:t>&gt;</w:t>
                      </w:r>
                    </w:p>
                    <w:p w14:paraId="45828CA0">
                      <w:pPr>
                        <w:spacing w:before="47"/>
                        <w:ind w:left="768"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content"</w:t>
                      </w:r>
                      <w:r>
                        <w:rPr>
                          <w:rFonts w:ascii="Courier New"/>
                          <w:color w:val="808080"/>
                          <w:spacing w:val="-2"/>
                          <w:sz w:val="16"/>
                        </w:rPr>
                        <w:t>&gt;</w:t>
                      </w:r>
                    </w:p>
                    <w:p w14:paraId="7763A9A2">
                      <w:pPr>
                        <w:spacing w:before="46"/>
                        <w:ind w:left="1152" w:right="0" w:firstLine="0"/>
                        <w:jc w:val="left"/>
                        <w:rPr>
                          <w:rFonts w:ascii="Courier New"/>
                          <w:color w:val="000000"/>
                          <w:sz w:val="16"/>
                        </w:rPr>
                      </w:pPr>
                      <w:r>
                        <w:rPr>
                          <w:rFonts w:ascii="Courier New"/>
                          <w:color w:val="808080"/>
                          <w:sz w:val="16"/>
                        </w:rPr>
                        <w:t>&lt;</w:t>
                      </w:r>
                      <w:r>
                        <w:rPr>
                          <w:rFonts w:ascii="Courier New"/>
                          <w:color w:val="569CD6"/>
                          <w:sz w:val="16"/>
                        </w:rPr>
                        <w:t>h3</w:t>
                      </w:r>
                      <w:r>
                        <w:rPr>
                          <w:rFonts w:ascii="Courier New"/>
                          <w:color w:val="808080"/>
                          <w:sz w:val="16"/>
                        </w:rPr>
                        <w:t>&gt;</w:t>
                      </w:r>
                      <w:r>
                        <w:rPr>
                          <w:rFonts w:ascii="Courier New"/>
                          <w:color w:val="CCCCCC"/>
                          <w:sz w:val="16"/>
                        </w:rPr>
                        <w:t xml:space="preserve">Generate New </w:t>
                      </w:r>
                      <w:r>
                        <w:rPr>
                          <w:rFonts w:ascii="Courier New"/>
                          <w:color w:val="CCCCCC"/>
                          <w:spacing w:val="-2"/>
                          <w:sz w:val="16"/>
                        </w:rPr>
                        <w:t>Invoice</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64E79255">
                      <w:pPr>
                        <w:spacing w:before="47"/>
                        <w:ind w:left="1152" w:right="0" w:firstLine="0"/>
                        <w:jc w:val="left"/>
                        <w:rPr>
                          <w:rFonts w:ascii="Courier New"/>
                          <w:color w:val="000000"/>
                          <w:sz w:val="16"/>
                        </w:rPr>
                      </w:pPr>
                      <w:r>
                        <w:rPr>
                          <w:rFonts w:ascii="Courier New"/>
                          <w:color w:val="808080"/>
                          <w:sz w:val="16"/>
                        </w:rPr>
                        <w:t>&lt;</w:t>
                      </w:r>
                      <w:r>
                        <w:rPr>
                          <w:rFonts w:ascii="Courier New"/>
                          <w:color w:val="569CD6"/>
                          <w:sz w:val="16"/>
                        </w:rPr>
                        <w:t>form</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"invoiceForm"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saveInvoice</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14077CCB">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0A34BC88">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1AB82976">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select</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"invoiceCustomer"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&gt;&lt;/</w:t>
                      </w:r>
                      <w:r>
                        <w:rPr>
                          <w:rFonts w:ascii="Courier New"/>
                          <w:color w:val="569CD6"/>
                          <w:spacing w:val="-2"/>
                          <w:sz w:val="16"/>
                        </w:rPr>
                        <w:t>select</w:t>
                      </w:r>
                      <w:r>
                        <w:rPr>
                          <w:rFonts w:ascii="Courier New"/>
                          <w:color w:val="808080"/>
                          <w:spacing w:val="-2"/>
                          <w:sz w:val="16"/>
                        </w:rPr>
                        <w:t>&gt;</w:t>
                      </w:r>
                    </w:p>
                    <w:p w14:paraId="7DBDEE3B">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93DA2B9">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4394FBE4">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Description</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2915D430">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"invoiceDescription"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4525FE8C">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1BF60F5">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59B65F3D">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label</w:t>
                      </w:r>
                      <w:r>
                        <w:rPr>
                          <w:rFonts w:ascii="Courier New"/>
                          <w:color w:val="808080"/>
                          <w:sz w:val="16"/>
                        </w:rPr>
                        <w:t>&gt;</w:t>
                      </w:r>
                      <w:r>
                        <w:rPr>
                          <w:rFonts w:ascii="Courier New"/>
                          <w:color w:val="CCCCCC"/>
                          <w:sz w:val="16"/>
                        </w:rPr>
                        <w:t xml:space="preserve">Amount </w:t>
                      </w:r>
                      <w:r>
                        <w:rPr>
                          <w:rFonts w:ascii="Courier New"/>
                          <w:color w:val="CCCCCC"/>
                          <w:spacing w:val="-2"/>
                          <w:sz w:val="16"/>
                        </w:rPr>
                        <w:t>($)</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B1A2A1C">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input </w:t>
                      </w:r>
                      <w:r>
                        <w:rPr>
                          <w:rFonts w:ascii="Courier New"/>
                          <w:color w:val="9CDCFE"/>
                          <w:sz w:val="16"/>
                        </w:rPr>
                        <w:t>type</w:t>
                      </w:r>
                      <w:r>
                        <w:rPr>
                          <w:rFonts w:ascii="Courier New"/>
                          <w:color w:val="CCCCCC"/>
                          <w:sz w:val="16"/>
                        </w:rPr>
                        <w:t>=</w:t>
                      </w:r>
                      <w:r>
                        <w:rPr>
                          <w:rFonts w:ascii="Courier New"/>
                          <w:color w:val="CE9178"/>
                          <w:sz w:val="16"/>
                        </w:rPr>
                        <w:t xml:space="preserve">"number" </w:t>
                      </w:r>
                      <w:r>
                        <w:rPr>
                          <w:rFonts w:ascii="Courier New"/>
                          <w:color w:val="9CDCFE"/>
                          <w:sz w:val="16"/>
                        </w:rPr>
                        <w:t>step</w:t>
                      </w:r>
                      <w:r>
                        <w:rPr>
                          <w:rFonts w:ascii="Courier New"/>
                          <w:color w:val="CCCCCC"/>
                          <w:sz w:val="16"/>
                        </w:rPr>
                        <w:t>=</w:t>
                      </w:r>
                      <w:r>
                        <w:rPr>
                          <w:rFonts w:ascii="Courier New"/>
                          <w:color w:val="CE9178"/>
                          <w:sz w:val="16"/>
                        </w:rPr>
                        <w:t xml:space="preserve">"0.01" </w:t>
                      </w:r>
                      <w:r>
                        <w:rPr>
                          <w:rFonts w:ascii="Courier New"/>
                          <w:color w:val="9CDCFE"/>
                          <w:sz w:val="16"/>
                        </w:rPr>
                        <w:t>id</w:t>
                      </w:r>
                      <w:r>
                        <w:rPr>
                          <w:rFonts w:ascii="Courier New"/>
                          <w:color w:val="CCCCCC"/>
                          <w:sz w:val="16"/>
                        </w:rPr>
                        <w:t>=</w:t>
                      </w:r>
                      <w:r>
                        <w:rPr>
                          <w:rFonts w:ascii="Courier New"/>
                          <w:color w:val="CE9178"/>
                          <w:sz w:val="16"/>
                        </w:rPr>
                        <w:t xml:space="preserve">"invoiceAmount" </w:t>
                      </w:r>
                      <w:r>
                        <w:rPr>
                          <w:rFonts w:ascii="Courier New"/>
                          <w:color w:val="9CDCFE"/>
                          <w:sz w:val="16"/>
                        </w:rPr>
                        <w:t>class</w:t>
                      </w:r>
                      <w:r>
                        <w:rPr>
                          <w:rFonts w:ascii="Courier New"/>
                          <w:color w:val="CCCCCC"/>
                          <w:sz w:val="16"/>
                        </w:rPr>
                        <w:t>=</w:t>
                      </w:r>
                      <w:r>
                        <w:rPr>
                          <w:rFonts w:ascii="Courier New"/>
                          <w:color w:val="CE9178"/>
                          <w:sz w:val="16"/>
                        </w:rPr>
                        <w:t>"input-</w:t>
                      </w:r>
                      <w:r>
                        <w:rPr>
                          <w:rFonts w:ascii="Courier New"/>
                          <w:color w:val="CE9178"/>
                          <w:spacing w:val="-2"/>
                          <w:sz w:val="16"/>
                        </w:rPr>
                        <w:t>field"</w:t>
                      </w:r>
                    </w:p>
                    <w:p w14:paraId="68F335FE">
                      <w:pPr>
                        <w:spacing w:before="47"/>
                        <w:ind w:left="0" w:right="0" w:firstLine="0"/>
                        <w:jc w:val="left"/>
                        <w:rPr>
                          <w:rFonts w:ascii="Courier New"/>
                          <w:color w:val="000000"/>
                          <w:sz w:val="16"/>
                        </w:rPr>
                      </w:pPr>
                      <w:r>
                        <w:rPr>
                          <w:rFonts w:ascii="Courier New"/>
                          <w:color w:val="9CDCFE"/>
                          <w:spacing w:val="-2"/>
                          <w:sz w:val="16"/>
                        </w:rPr>
                        <w:t>required</w:t>
                      </w:r>
                      <w:r>
                        <w:rPr>
                          <w:rFonts w:ascii="Courier New"/>
                          <w:color w:val="808080"/>
                          <w:spacing w:val="-2"/>
                          <w:sz w:val="16"/>
                        </w:rPr>
                        <w:t>&gt;</w:t>
                      </w:r>
                    </w:p>
                    <w:p w14:paraId="3F964D36">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25D66DFA">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00C3C84E">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label</w:t>
                      </w:r>
                      <w:r>
                        <w:rPr>
                          <w:rFonts w:ascii="Courier New"/>
                          <w:color w:val="808080"/>
                          <w:sz w:val="16"/>
                        </w:rPr>
                        <w:t>&gt;</w:t>
                      </w:r>
                      <w:r>
                        <w:rPr>
                          <w:rFonts w:ascii="Courier New"/>
                          <w:color w:val="CCCCCC"/>
                          <w:sz w:val="16"/>
                        </w:rPr>
                        <w:t>Due</w:t>
                      </w:r>
                      <w:r>
                        <w:rPr>
                          <w:rFonts w:ascii="Courier New"/>
                          <w:color w:val="CCCCCC"/>
                          <w:spacing w:val="-2"/>
                          <w:sz w:val="16"/>
                        </w:rPr>
                        <w:t xml:space="preserve"> Date</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4ADEA3AA">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2"/>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"date" </w:t>
                      </w:r>
                      <w:r>
                        <w:rPr>
                          <w:rFonts w:ascii="Courier New"/>
                          <w:color w:val="9CDCFE"/>
                          <w:sz w:val="16"/>
                        </w:rPr>
                        <w:t>id</w:t>
                      </w:r>
                      <w:r>
                        <w:rPr>
                          <w:rFonts w:ascii="Courier New"/>
                          <w:color w:val="CCCCCC"/>
                          <w:sz w:val="16"/>
                        </w:rPr>
                        <w:t>=</w:t>
                      </w:r>
                      <w:r>
                        <w:rPr>
                          <w:rFonts w:ascii="Courier New"/>
                          <w:color w:val="CE9178"/>
                          <w:sz w:val="16"/>
                        </w:rPr>
                        <w:t xml:space="preserve">"invoiceDueDate"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6C0960D4">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topAndBottom"/>
              </v:shape>
            </w:pict>
          </mc:Fallback>
        </mc:AlternateContent>
      </w:r>
    </w:p>
    <w:p w14:paraId="4B3EB343">
      <w:pPr>
        <w:pStyle w:val="7"/>
        <w:spacing w:after="0"/>
        <w:rPr>
          <w:b/>
          <w:sz w:val="16"/>
        </w:rPr>
        <w:sectPr>
          <w:headerReference r:id="rId26" w:type="default"/>
          <w:footerReference r:id="rId27" w:type="default"/>
          <w:pgSz w:w="11920" w:h="16860"/>
          <w:pgMar w:top="0" w:right="850" w:bottom="980" w:left="0" w:header="0" w:footer="780" w:gutter="0"/>
          <w:cols w:space="720" w:num="1"/>
        </w:sectPr>
      </w:pPr>
    </w:p>
    <w:p w14:paraId="0B9ADC34">
      <w:pPr>
        <w:pStyle w:val="7"/>
        <w:rPr>
          <w:b/>
          <w:sz w:val="20"/>
        </w:rPr>
      </w:pPr>
      <w:r>
        <w:rPr>
          <w:b/>
          <w:sz w:val="20"/>
        </w:rPr>
        <mc:AlternateContent>
          <mc:Choice Requires="wpg">
            <w:drawing>
              <wp:anchor distT="0" distB="0" distL="0" distR="0" simplePos="0" relativeHeight="251669504" behindDoc="0" locked="0" layoutInCell="1" allowOverlap="1">
                <wp:simplePos x="0" y="0"/>
                <wp:positionH relativeFrom="page">
                  <wp:posOffset>528955</wp:posOffset>
                </wp:positionH>
                <wp:positionV relativeFrom="page">
                  <wp:posOffset>0</wp:posOffset>
                </wp:positionV>
                <wp:extent cx="6492240" cy="2072640"/>
                <wp:effectExtent l="0" t="0" r="0" b="0"/>
                <wp:wrapNone/>
                <wp:docPr id="111" name="Group 111"/>
                <wp:cNvGraphicFramePr/>
                <a:graphic xmlns:a="http://schemas.openxmlformats.org/drawingml/2006/main">
                  <a:graphicData uri="http://schemas.microsoft.com/office/word/2010/wordprocessingGroup">
                    <wpg:wgp>
                      <wpg:cNvGrpSpPr/>
                      <wpg:grpSpPr>
                        <a:xfrm>
                          <a:off x="0" y="0"/>
                          <a:ext cx="6492240" cy="2072639"/>
                          <a:chOff x="0" y="0"/>
                          <a:chExt cx="6492240" cy="2072639"/>
                        </a:xfrm>
                      </wpg:grpSpPr>
                      <pic:pic xmlns:pic="http://schemas.openxmlformats.org/drawingml/2006/picture">
                        <pic:nvPicPr>
                          <pic:cNvPr id="112" name="Image 112"/>
                          <pic:cNvPicPr/>
                        </pic:nvPicPr>
                        <pic:blipFill>
                          <a:blip r:embed="rId31" cstate="print"/>
                          <a:stretch>
                            <a:fillRect/>
                          </a:stretch>
                        </pic:blipFill>
                        <pic:spPr>
                          <a:xfrm>
                            <a:off x="5727700" y="185420"/>
                            <a:ext cx="577215" cy="435734"/>
                          </a:xfrm>
                          <a:prstGeom prst="rect">
                            <a:avLst/>
                          </a:prstGeom>
                        </pic:spPr>
                      </pic:pic>
                      <pic:pic xmlns:pic="http://schemas.openxmlformats.org/drawingml/2006/picture">
                        <pic:nvPicPr>
                          <pic:cNvPr id="113" name="Image 113"/>
                          <pic:cNvPicPr/>
                        </pic:nvPicPr>
                        <pic:blipFill>
                          <a:blip r:embed="rId40" cstate="print"/>
                          <a:stretch>
                            <a:fillRect/>
                          </a:stretch>
                        </pic:blipFill>
                        <pic:spPr>
                          <a:xfrm>
                            <a:off x="0" y="0"/>
                            <a:ext cx="2327734" cy="924094"/>
                          </a:xfrm>
                          <a:prstGeom prst="rect">
                            <a:avLst/>
                          </a:prstGeom>
                        </pic:spPr>
                      </pic:pic>
                      <wps:wsp>
                        <wps:cNvPr id="114" name="Textbox 114"/>
                        <wps:cNvSpPr txBox="1"/>
                        <wps:spPr>
                          <a:xfrm>
                            <a:off x="385445" y="914400"/>
                            <a:ext cx="6106795" cy="1158240"/>
                          </a:xfrm>
                          <a:prstGeom prst="rect">
                            <a:avLst/>
                          </a:prstGeom>
                          <a:solidFill>
                            <a:srgbClr val="1F1F1F"/>
                          </a:solidFill>
                        </wps:spPr>
                        <wps:txbx>
                          <w:txbxContent>
                            <w:p w14:paraId="78275361">
                              <w:pPr>
                                <w:spacing w:before="2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actions"</w:t>
                              </w:r>
                              <w:r>
                                <w:rPr>
                                  <w:rFonts w:ascii="Courier New"/>
                                  <w:color w:val="808080"/>
                                  <w:spacing w:val="-2"/>
                                  <w:sz w:val="16"/>
                                </w:rPr>
                                <w:t>&gt;</w:t>
                              </w:r>
                            </w:p>
                            <w:p w14:paraId="55CA6171">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r>
                                <w:rPr>
                                  <w:rFonts w:ascii="Courier New"/>
                                  <w:color w:val="CCCCCC"/>
                                  <w:spacing w:val="-2"/>
                                  <w:sz w:val="16"/>
                                </w:rPr>
                                <w:t>Generate</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65D04F86">
                              <w:pPr>
                                <w:spacing w:before="47" w:line="302" w:lineRule="auto"/>
                                <w:ind w:left="0" w:right="0" w:firstLine="1920"/>
                                <w:jc w:val="left"/>
                                <w:rPr>
                                  <w:rFonts w:ascii="Courier New"/>
                                  <w:color w:val="000000"/>
                                  <w:sz w:val="16"/>
                                </w:rPr>
                              </w:pPr>
                              <w:r>
                                <w:rPr>
                                  <w:rFonts w:ascii="Courier New"/>
                                  <w:color w:val="808080"/>
                                  <w:sz w:val="16"/>
                                </w:rPr>
                                <w:t>&lt;</w:t>
                              </w:r>
                              <w:r>
                                <w:rPr>
                                  <w:rFonts w:ascii="Courier New"/>
                                  <w:color w:val="569CD6"/>
                                  <w:sz w:val="16"/>
                                </w:rPr>
                                <w:t>button</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"button"</w:t>
                              </w:r>
                              <w:r>
                                <w:rPr>
                                  <w:rFonts w:ascii="Courier New"/>
                                  <w:color w:val="CE9178"/>
                                  <w:spacing w:val="-13"/>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closeInvoiceModal</w:t>
                              </w:r>
                              <w:r>
                                <w:rPr>
                                  <w:rFonts w:ascii="Courier New"/>
                                  <w:color w:val="CE9178"/>
                                  <w:sz w:val="16"/>
                                </w:rPr>
                                <w:t>()"</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"btn- </w:t>
                              </w:r>
                              <w:r>
                                <w:rPr>
                                  <w:rFonts w:ascii="Courier New"/>
                                  <w:color w:val="CE9178"/>
                                  <w:spacing w:val="-2"/>
                                  <w:sz w:val="16"/>
                                </w:rPr>
                                <w:t>secondary"</w:t>
                              </w:r>
                              <w:r>
                                <w:rPr>
                                  <w:rFonts w:ascii="Courier New"/>
                                  <w:color w:val="808080"/>
                                  <w:spacing w:val="-2"/>
                                  <w:sz w:val="16"/>
                                </w:rPr>
                                <w:t>&gt;</w:t>
                              </w:r>
                              <w:r>
                                <w:rPr>
                                  <w:rFonts w:ascii="Courier New"/>
                                  <w:color w:val="CCCCCC"/>
                                  <w:spacing w:val="-2"/>
                                  <w:sz w:val="16"/>
                                </w:rPr>
                                <w:t>Cancel</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53B6D0D8">
                              <w:pPr>
                                <w:spacing w:before="0" w:line="181" w:lineRule="exact"/>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0E984F4">
                              <w:pPr>
                                <w:spacing w:before="46"/>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1F2F0D0F">
                              <w:pPr>
                                <w:spacing w:before="47"/>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112A484">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wpg:wgp>
                  </a:graphicData>
                </a:graphic>
              </wp:anchor>
            </w:drawing>
          </mc:Choice>
          <mc:Fallback>
            <w:pict>
              <v:group id="_x0000_s1026" o:spid="_x0000_s1026" o:spt="203" style="position:absolute;left:0pt;margin-left:41.65pt;margin-top:0pt;height:163.2pt;width:511.2pt;mso-position-horizontal-relative:page;mso-position-vertical-relative:page;z-index:251669504;mso-width-relative:page;mso-height-relative:page;" coordsize="6492240,2072639" o:gfxdata="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GZS7yb0AAACn&#10;AQAAGQAAAGRycy9fcmVscy9lMm9Eb2MueG1sLnJlbHO9kMsKwjAQRfeC/xBmb9N2ISKmbkRwK/oB&#10;QzJNo82DJIr+vQFBFAR3LmeGe+5hVuubHdmVYjLeCWiqGhg56ZVxWsDxsJ0tgKWMTuHoHQm4U4J1&#10;N52s9jRiLqE0mJBYobgkYMg5LDlPciCLqfKBXLn0PlrMZYyaB5Rn1MTbup7z+M6A7oPJdkpA3KkW&#10;2OEeSvNvtu97I2nj5cWSy18quLGluwAxasoCLCmDz2VbnQJp4N8lmv9INC8J/vHe7gF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">
                <o:lock v:ext="edit" aspectratio="f"/>
                <v:shape id="Image 112" o:spid="_x0000_s1026" o:spt="75" type="#_x0000_t75" style="position:absolute;left:5727700;top:185420;height:435734;width:577215;" filled="f" o:preferrelative="t" stroked="f" coordsize="21600,21600" o:gfxdata="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sd4AugAAANwA&#10;AAAPAAAAAAAAAAEAIAAAACIAAABkcnMvZG93bnJldi54bWxQSwECFAAUAAAACACHTuJAMy8FnjsA&#10;AAA5AAAAEAAAAAAAAAABACAAAAAJAQAAZHJzL3NoYXBleG1sLnhtbFBLBQYAAAAABgAGAFsBAACz&#10;AwAAAAA=&#10;">
                  <v:fill on="f" focussize="0,0"/>
                  <v:stroke on="f"/>
                  <v:imagedata r:id="rId31" o:title=""/>
                  <o:lock v:ext="edit" aspectratio="f"/>
                </v:shape>
                <v:shape id="Image 113" o:spid="_x0000_s1026" o:spt="75" type="#_x0000_t75" style="position:absolute;left:0;top:0;height:924094;width:2327734;" filled="f" o:preferrelative="t" stroked="f" coordsize="21600,21600" o:gfxdata="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hKAr4A&#10;AADcAAAADwAAAAAAAAABACAAAAAiAAAAZHJzL2Rvd25yZXYueG1sUEsBAhQAFAAAAAgAh07iQDMv&#10;BZ47AAAAOQAAABAAAAAAAAAAAQAgAAAADQEAAGRycy9zaGFwZXhtbC54bWxQSwUGAAAAAAYABgBb&#10;AQAAtwMAAAAA&#10;">
                  <v:fill on="f" focussize="0,0"/>
                  <v:stroke on="f"/>
                  <v:imagedata r:id="rId40" o:title=""/>
                  <o:lock v:ext="edit" aspectratio="f"/>
                </v:shape>
                <v:shape id="Textbox 114" o:spid="_x0000_s1026" o:spt="202" type="#_x0000_t202" style="position:absolute;left:385445;top:914400;height:1158240;width:6106795;" fillcolor="#1F1F1F" filled="t" stroked="f" coordsize="21600,21600" o:gfxdata="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4qVHvQAA&#10;ANw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78275361">
                        <w:pPr>
                          <w:spacing w:before="2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actions"</w:t>
                        </w:r>
                        <w:r>
                          <w:rPr>
                            <w:rFonts w:ascii="Courier New"/>
                            <w:color w:val="808080"/>
                            <w:spacing w:val="-2"/>
                            <w:sz w:val="16"/>
                          </w:rPr>
                          <w:t>&gt;</w:t>
                        </w:r>
                      </w:p>
                      <w:p w14:paraId="55CA6171">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r>
                          <w:rPr>
                            <w:rFonts w:ascii="Courier New"/>
                            <w:color w:val="CCCCCC"/>
                            <w:spacing w:val="-2"/>
                            <w:sz w:val="16"/>
                          </w:rPr>
                          <w:t>Generate</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65D04F86">
                        <w:pPr>
                          <w:spacing w:before="47" w:line="302" w:lineRule="auto"/>
                          <w:ind w:left="0" w:right="0" w:firstLine="1920"/>
                          <w:jc w:val="left"/>
                          <w:rPr>
                            <w:rFonts w:ascii="Courier New"/>
                            <w:color w:val="000000"/>
                            <w:sz w:val="16"/>
                          </w:rPr>
                        </w:pPr>
                        <w:r>
                          <w:rPr>
                            <w:rFonts w:ascii="Courier New"/>
                            <w:color w:val="808080"/>
                            <w:sz w:val="16"/>
                          </w:rPr>
                          <w:t>&lt;</w:t>
                        </w:r>
                        <w:r>
                          <w:rPr>
                            <w:rFonts w:ascii="Courier New"/>
                            <w:color w:val="569CD6"/>
                            <w:sz w:val="16"/>
                          </w:rPr>
                          <w:t>button</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"button"</w:t>
                        </w:r>
                        <w:r>
                          <w:rPr>
                            <w:rFonts w:ascii="Courier New"/>
                            <w:color w:val="CE9178"/>
                            <w:spacing w:val="-13"/>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closeInvoiceModal</w:t>
                        </w:r>
                        <w:r>
                          <w:rPr>
                            <w:rFonts w:ascii="Courier New"/>
                            <w:color w:val="CE9178"/>
                            <w:sz w:val="16"/>
                          </w:rPr>
                          <w:t>()"</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"btn- </w:t>
                        </w:r>
                        <w:r>
                          <w:rPr>
                            <w:rFonts w:ascii="Courier New"/>
                            <w:color w:val="CE9178"/>
                            <w:spacing w:val="-2"/>
                            <w:sz w:val="16"/>
                          </w:rPr>
                          <w:t>secondary"</w:t>
                        </w:r>
                        <w:r>
                          <w:rPr>
                            <w:rFonts w:ascii="Courier New"/>
                            <w:color w:val="808080"/>
                            <w:spacing w:val="-2"/>
                            <w:sz w:val="16"/>
                          </w:rPr>
                          <w:t>&gt;</w:t>
                        </w:r>
                        <w:r>
                          <w:rPr>
                            <w:rFonts w:ascii="Courier New"/>
                            <w:color w:val="CCCCCC"/>
                            <w:spacing w:val="-2"/>
                            <w:sz w:val="16"/>
                          </w:rPr>
                          <w:t>Cancel</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53B6D0D8">
                        <w:pPr>
                          <w:spacing w:before="0" w:line="181" w:lineRule="exact"/>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60E984F4">
                        <w:pPr>
                          <w:spacing w:before="46"/>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1F2F0D0F">
                        <w:pPr>
                          <w:spacing w:before="47"/>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7112A484">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v:shape>
              </v:group>
            </w:pict>
          </mc:Fallback>
        </mc:AlternateContent>
      </w:r>
    </w:p>
    <w:p w14:paraId="30D9BB75">
      <w:pPr>
        <w:pStyle w:val="7"/>
        <w:rPr>
          <w:b/>
          <w:sz w:val="20"/>
        </w:rPr>
      </w:pPr>
    </w:p>
    <w:p w14:paraId="02063E95">
      <w:pPr>
        <w:pStyle w:val="7"/>
        <w:rPr>
          <w:b/>
          <w:sz w:val="20"/>
        </w:rPr>
      </w:pPr>
    </w:p>
    <w:p w14:paraId="0CD9EC92">
      <w:pPr>
        <w:pStyle w:val="7"/>
        <w:rPr>
          <w:b/>
          <w:sz w:val="20"/>
        </w:rPr>
      </w:pPr>
    </w:p>
    <w:p w14:paraId="041B899C">
      <w:pPr>
        <w:pStyle w:val="7"/>
        <w:rPr>
          <w:b/>
          <w:sz w:val="20"/>
        </w:rPr>
      </w:pPr>
    </w:p>
    <w:p w14:paraId="1BC1835A">
      <w:pPr>
        <w:pStyle w:val="7"/>
        <w:rPr>
          <w:b/>
          <w:sz w:val="20"/>
        </w:rPr>
      </w:pPr>
    </w:p>
    <w:p w14:paraId="253F27B8">
      <w:pPr>
        <w:pStyle w:val="7"/>
        <w:rPr>
          <w:b/>
          <w:sz w:val="20"/>
        </w:rPr>
      </w:pPr>
    </w:p>
    <w:p w14:paraId="7A84ADC1">
      <w:pPr>
        <w:pStyle w:val="7"/>
        <w:rPr>
          <w:b/>
          <w:sz w:val="20"/>
        </w:rPr>
      </w:pPr>
    </w:p>
    <w:p w14:paraId="00842CD8">
      <w:pPr>
        <w:pStyle w:val="7"/>
        <w:rPr>
          <w:b/>
          <w:sz w:val="20"/>
        </w:rPr>
      </w:pPr>
    </w:p>
    <w:p w14:paraId="4D8C686E">
      <w:pPr>
        <w:pStyle w:val="7"/>
        <w:rPr>
          <w:b/>
          <w:sz w:val="20"/>
        </w:rPr>
      </w:pPr>
    </w:p>
    <w:p w14:paraId="2E4DF2F4">
      <w:pPr>
        <w:pStyle w:val="7"/>
        <w:rPr>
          <w:b/>
          <w:sz w:val="20"/>
        </w:rPr>
      </w:pPr>
    </w:p>
    <w:p w14:paraId="0DDDE937">
      <w:pPr>
        <w:pStyle w:val="7"/>
        <w:rPr>
          <w:b/>
          <w:sz w:val="20"/>
        </w:rPr>
      </w:pPr>
    </w:p>
    <w:p w14:paraId="3B421961">
      <w:pPr>
        <w:pStyle w:val="7"/>
        <w:rPr>
          <w:b/>
          <w:sz w:val="20"/>
        </w:rPr>
      </w:pPr>
    </w:p>
    <w:p w14:paraId="54166FE9">
      <w:pPr>
        <w:pStyle w:val="7"/>
        <w:rPr>
          <w:b/>
          <w:sz w:val="20"/>
        </w:rPr>
      </w:pPr>
    </w:p>
    <w:p w14:paraId="66BAEDD0">
      <w:pPr>
        <w:pStyle w:val="7"/>
        <w:spacing w:before="54"/>
        <w:rPr>
          <w:b/>
          <w:sz w:val="20"/>
        </w:rPr>
      </w:pPr>
    </w:p>
    <w:p w14:paraId="76DE64AA">
      <w:pPr>
        <w:pStyle w:val="7"/>
        <w:ind w:left="1440" w:right="-44"/>
        <w:rPr>
          <w:sz w:val="20"/>
        </w:rPr>
      </w:pPr>
      <w:r>
        <w:rPr>
          <w:sz w:val="20"/>
        </w:rPr>
        <mc:AlternateContent>
          <mc:Choice Requires="wps">
            <w:drawing>
              <wp:inline distT="0" distB="0" distL="0" distR="0">
                <wp:extent cx="6106795" cy="5067300"/>
                <wp:effectExtent l="0" t="0" r="0" b="0"/>
                <wp:docPr id="115" name="Textbox 115"/>
                <wp:cNvGraphicFramePr/>
                <a:graphic xmlns:a="http://schemas.openxmlformats.org/drawingml/2006/main">
                  <a:graphicData uri="http://schemas.microsoft.com/office/word/2010/wordprocessingShape">
                    <wps:wsp>
                      <wps:cNvSpPr txBox="1"/>
                      <wps:spPr>
                        <a:xfrm>
                          <a:off x="0" y="0"/>
                          <a:ext cx="6106795" cy="5067300"/>
                        </a:xfrm>
                        <a:prstGeom prst="rect">
                          <a:avLst/>
                        </a:prstGeom>
                        <a:solidFill>
                          <a:srgbClr val="1F1F1F"/>
                        </a:solidFill>
                      </wps:spPr>
                      <wps:txbx>
                        <w:txbxContent>
                          <w:p w14:paraId="5415975E">
                            <w:pPr>
                              <w:spacing w:before="27"/>
                              <w:ind w:left="384" w:right="0" w:firstLine="0"/>
                              <w:jc w:val="left"/>
                              <w:rPr>
                                <w:rFonts w:ascii="Courier New"/>
                                <w:color w:val="000000"/>
                                <w:sz w:val="16"/>
                              </w:rPr>
                            </w:pPr>
                            <w:r>
                              <w:rPr>
                                <w:rFonts w:ascii="Courier New"/>
                                <w:color w:val="6A9955"/>
                                <w:sz w:val="16"/>
                              </w:rPr>
                              <w:t>&lt;!-- Ticket Modal --</w:t>
                            </w:r>
                            <w:r>
                              <w:rPr>
                                <w:rFonts w:ascii="Courier New"/>
                                <w:color w:val="6A9955"/>
                                <w:spacing w:val="-10"/>
                                <w:sz w:val="16"/>
                              </w:rPr>
                              <w:t>&gt;</w:t>
                            </w:r>
                          </w:p>
                          <w:p w14:paraId="4D284200">
                            <w:pPr>
                              <w:spacing w:before="4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"ticketModal" </w:t>
                            </w:r>
                            <w:r>
                              <w:rPr>
                                <w:rFonts w:ascii="Courier New"/>
                                <w:color w:val="9CDCFE"/>
                                <w:spacing w:val="-2"/>
                                <w:sz w:val="16"/>
                              </w:rPr>
                              <w:t>class</w:t>
                            </w:r>
                            <w:r>
                              <w:rPr>
                                <w:rFonts w:ascii="Courier New"/>
                                <w:color w:val="CCCCCC"/>
                                <w:spacing w:val="-2"/>
                                <w:sz w:val="16"/>
                              </w:rPr>
                              <w:t>=</w:t>
                            </w:r>
                            <w:r>
                              <w:rPr>
                                <w:rFonts w:ascii="Courier New"/>
                                <w:color w:val="CE9178"/>
                                <w:spacing w:val="-2"/>
                                <w:sz w:val="16"/>
                              </w:rPr>
                              <w:t>"modal"</w:t>
                            </w:r>
                            <w:r>
                              <w:rPr>
                                <w:rFonts w:ascii="Courier New"/>
                                <w:color w:val="808080"/>
                                <w:spacing w:val="-2"/>
                                <w:sz w:val="16"/>
                              </w:rPr>
                              <w:t>&gt;</w:t>
                            </w:r>
                          </w:p>
                          <w:p w14:paraId="6F48E663">
                            <w:pPr>
                              <w:spacing w:before="47"/>
                              <w:ind w:left="768"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content"</w:t>
                            </w:r>
                            <w:r>
                              <w:rPr>
                                <w:rFonts w:ascii="Courier New"/>
                                <w:color w:val="808080"/>
                                <w:spacing w:val="-2"/>
                                <w:sz w:val="16"/>
                              </w:rPr>
                              <w:t>&gt;</w:t>
                            </w:r>
                          </w:p>
                          <w:p w14:paraId="5459C275">
                            <w:pPr>
                              <w:spacing w:before="46"/>
                              <w:ind w:left="1152" w:right="0" w:firstLine="0"/>
                              <w:jc w:val="left"/>
                              <w:rPr>
                                <w:rFonts w:ascii="Courier New"/>
                                <w:color w:val="000000"/>
                                <w:sz w:val="16"/>
                              </w:rPr>
                            </w:pPr>
                            <w:r>
                              <w:rPr>
                                <w:rFonts w:ascii="Courier New"/>
                                <w:color w:val="808080"/>
                                <w:sz w:val="16"/>
                              </w:rPr>
                              <w:t>&lt;</w:t>
                            </w:r>
                            <w:r>
                              <w:rPr>
                                <w:rFonts w:ascii="Courier New"/>
                                <w:color w:val="569CD6"/>
                                <w:sz w:val="16"/>
                              </w:rPr>
                              <w:t xml:space="preserve">h3 </w:t>
                            </w:r>
                            <w:r>
                              <w:rPr>
                                <w:rFonts w:ascii="Courier New"/>
                                <w:color w:val="9CDCFE"/>
                                <w:sz w:val="16"/>
                              </w:rPr>
                              <w:t>id</w:t>
                            </w:r>
                            <w:r>
                              <w:rPr>
                                <w:rFonts w:ascii="Courier New"/>
                                <w:color w:val="CCCCCC"/>
                                <w:sz w:val="16"/>
                              </w:rPr>
                              <w:t>=</w:t>
                            </w:r>
                            <w:r>
                              <w:rPr>
                                <w:rFonts w:ascii="Courier New"/>
                                <w:color w:val="CE9178"/>
                                <w:sz w:val="16"/>
                              </w:rPr>
                              <w:t>"ticketModalTitle"</w:t>
                            </w:r>
                            <w:r>
                              <w:rPr>
                                <w:rFonts w:ascii="Courier New"/>
                                <w:color w:val="808080"/>
                                <w:sz w:val="16"/>
                              </w:rPr>
                              <w:t>&gt;</w:t>
                            </w:r>
                            <w:r>
                              <w:rPr>
                                <w:rFonts w:ascii="Courier New"/>
                                <w:color w:val="CCCCCC"/>
                                <w:sz w:val="16"/>
                              </w:rPr>
                              <w:t xml:space="preserve">New </w:t>
                            </w:r>
                            <w:r>
                              <w:rPr>
                                <w:rFonts w:ascii="Courier New"/>
                                <w:color w:val="CCCCCC"/>
                                <w:spacing w:val="-2"/>
                                <w:sz w:val="16"/>
                              </w:rPr>
                              <w:t>Ticket</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0AD0D4AB">
                            <w:pPr>
                              <w:spacing w:before="47"/>
                              <w:ind w:left="1152" w:right="0" w:firstLine="0"/>
                              <w:jc w:val="left"/>
                              <w:rPr>
                                <w:rFonts w:ascii="Courier New"/>
                                <w:color w:val="000000"/>
                                <w:sz w:val="16"/>
                              </w:rPr>
                            </w:pPr>
                            <w:r>
                              <w:rPr>
                                <w:rFonts w:ascii="Courier New"/>
                                <w:color w:val="808080"/>
                                <w:sz w:val="16"/>
                              </w:rPr>
                              <w:t>&lt;</w:t>
                            </w:r>
                            <w:r>
                              <w:rPr>
                                <w:rFonts w:ascii="Courier New"/>
                                <w:color w:val="569CD6"/>
                                <w:sz w:val="16"/>
                              </w:rPr>
                              <w:t>form</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"ticketForm"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saveTicket</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2B4E73B1">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6E96231C">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4CF7AE5C">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select</w:t>
                            </w:r>
                            <w:r>
                              <w:rPr>
                                <w:rFonts w:ascii="Courier New"/>
                                <w:color w:val="569CD6"/>
                                <w:spacing w:val="-4"/>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"ticketCustomer"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&gt;&lt;/</w:t>
                            </w:r>
                            <w:r>
                              <w:rPr>
                                <w:rFonts w:ascii="Courier New"/>
                                <w:color w:val="569CD6"/>
                                <w:spacing w:val="-2"/>
                                <w:sz w:val="16"/>
                              </w:rPr>
                              <w:t>select</w:t>
                            </w:r>
                            <w:r>
                              <w:rPr>
                                <w:rFonts w:ascii="Courier New"/>
                                <w:color w:val="808080"/>
                                <w:spacing w:val="-2"/>
                                <w:sz w:val="16"/>
                              </w:rPr>
                              <w:t>&gt;</w:t>
                            </w:r>
                          </w:p>
                          <w:p w14:paraId="18DFC7B6">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A5947CE">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2878A1E9">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Subject</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F371E68">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"ticketSubject"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6B1B7975">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8E988D9">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6F13FFBE">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Description</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39EDA072">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textarea </w:t>
                            </w:r>
                            <w:r>
                              <w:rPr>
                                <w:rFonts w:ascii="Courier New"/>
                                <w:color w:val="9CDCFE"/>
                                <w:sz w:val="16"/>
                              </w:rPr>
                              <w:t>id</w:t>
                            </w:r>
                            <w:r>
                              <w:rPr>
                                <w:rFonts w:ascii="Courier New"/>
                                <w:color w:val="CCCCCC"/>
                                <w:sz w:val="16"/>
                              </w:rPr>
                              <w:t>=</w:t>
                            </w:r>
                            <w:r>
                              <w:rPr>
                                <w:rFonts w:ascii="Courier New"/>
                                <w:color w:val="CE9178"/>
                                <w:sz w:val="16"/>
                              </w:rPr>
                              <w:t xml:space="preserve">"ticketDescription"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z w:val="16"/>
                              </w:rPr>
                              <w:t>rows</w:t>
                            </w:r>
                            <w:r>
                              <w:rPr>
                                <w:rFonts w:ascii="Courier New"/>
                                <w:color w:val="CCCCCC"/>
                                <w:sz w:val="16"/>
                              </w:rPr>
                              <w:t>=</w:t>
                            </w:r>
                            <w:r>
                              <w:rPr>
                                <w:rFonts w:ascii="Courier New"/>
                                <w:color w:val="CE9178"/>
                                <w:sz w:val="16"/>
                              </w:rPr>
                              <w:t xml:space="preserve">"3" </w:t>
                            </w:r>
                            <w:r>
                              <w:rPr>
                                <w:rFonts w:ascii="Courier New"/>
                                <w:color w:val="9CDCFE"/>
                                <w:spacing w:val="-2"/>
                                <w:sz w:val="16"/>
                              </w:rPr>
                              <w:t>required</w:t>
                            </w:r>
                            <w:r>
                              <w:rPr>
                                <w:rFonts w:ascii="Courier New"/>
                                <w:color w:val="808080"/>
                                <w:spacing w:val="-2"/>
                                <w:sz w:val="16"/>
                              </w:rPr>
                              <w:t>&gt;&lt;/</w:t>
                            </w:r>
                          </w:p>
                          <w:p w14:paraId="22E86AF4">
                            <w:pPr>
                              <w:spacing w:before="47"/>
                              <w:ind w:left="0" w:right="0" w:firstLine="0"/>
                              <w:jc w:val="left"/>
                              <w:rPr>
                                <w:rFonts w:ascii="Courier New"/>
                                <w:color w:val="000000"/>
                                <w:sz w:val="16"/>
                              </w:rPr>
                            </w:pPr>
                            <w:r>
                              <w:rPr>
                                <w:rFonts w:ascii="Courier New"/>
                                <w:color w:val="569CD6"/>
                                <w:spacing w:val="-2"/>
                                <w:sz w:val="16"/>
                              </w:rPr>
                              <w:t>textarea</w:t>
                            </w:r>
                            <w:r>
                              <w:rPr>
                                <w:rFonts w:ascii="Courier New"/>
                                <w:color w:val="808080"/>
                                <w:spacing w:val="-2"/>
                                <w:sz w:val="16"/>
                              </w:rPr>
                              <w:t>&gt;</w:t>
                            </w:r>
                          </w:p>
                          <w:p w14:paraId="79B8C368">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D041355">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5E020D19">
                            <w:pPr>
                              <w:spacing w:before="46"/>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Priority</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0D801727">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select </w:t>
                            </w:r>
                            <w:r>
                              <w:rPr>
                                <w:rFonts w:ascii="Courier New"/>
                                <w:color w:val="9CDCFE"/>
                                <w:sz w:val="16"/>
                              </w:rPr>
                              <w:t>id</w:t>
                            </w:r>
                            <w:r>
                              <w:rPr>
                                <w:rFonts w:ascii="Courier New"/>
                                <w:color w:val="CCCCCC"/>
                                <w:sz w:val="16"/>
                              </w:rPr>
                              <w:t>=</w:t>
                            </w:r>
                            <w:r>
                              <w:rPr>
                                <w:rFonts w:ascii="Courier New"/>
                                <w:color w:val="CE9178"/>
                                <w:sz w:val="16"/>
                              </w:rPr>
                              <w:t xml:space="preserve">"ticketPriority" </w:t>
                            </w:r>
                            <w:r>
                              <w:rPr>
                                <w:rFonts w:ascii="Courier New"/>
                                <w:color w:val="9CDCFE"/>
                                <w:sz w:val="16"/>
                              </w:rPr>
                              <w:t>class</w:t>
                            </w:r>
                            <w:r>
                              <w:rPr>
                                <w:rFonts w:ascii="Courier New"/>
                                <w:color w:val="CCCCCC"/>
                                <w:sz w:val="16"/>
                              </w:rPr>
                              <w:t>=</w:t>
                            </w:r>
                            <w:r>
                              <w:rPr>
                                <w:rFonts w:ascii="Courier New"/>
                                <w:color w:val="CE9178"/>
                                <w:sz w:val="16"/>
                              </w:rPr>
                              <w:t>"input-</w:t>
                            </w:r>
                            <w:r>
                              <w:rPr>
                                <w:rFonts w:ascii="Courier New"/>
                                <w:color w:val="CE9178"/>
                                <w:spacing w:val="-2"/>
                                <w:sz w:val="16"/>
                              </w:rPr>
                              <w:t>field"</w:t>
                            </w:r>
                            <w:r>
                              <w:rPr>
                                <w:rFonts w:ascii="Courier New"/>
                                <w:color w:val="808080"/>
                                <w:spacing w:val="-2"/>
                                <w:sz w:val="16"/>
                              </w:rPr>
                              <w:t>&gt;</w:t>
                            </w:r>
                          </w:p>
                          <w:p w14:paraId="22B847CC">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"low"</w:t>
                            </w:r>
                            <w:r>
                              <w:rPr>
                                <w:rFonts w:ascii="Courier New"/>
                                <w:color w:val="808080"/>
                                <w:spacing w:val="-2"/>
                                <w:sz w:val="16"/>
                              </w:rPr>
                              <w:t>&gt;</w:t>
                            </w:r>
                            <w:r>
                              <w:rPr>
                                <w:rFonts w:ascii="Courier New"/>
                                <w:color w:val="CCCCCC"/>
                                <w:spacing w:val="-2"/>
                                <w:sz w:val="16"/>
                              </w:rPr>
                              <w:t>Low</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2534DFD3">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"medium"</w:t>
                            </w:r>
                            <w:r>
                              <w:rPr>
                                <w:rFonts w:ascii="Courier New"/>
                                <w:color w:val="808080"/>
                                <w:spacing w:val="-2"/>
                                <w:sz w:val="16"/>
                              </w:rPr>
                              <w:t>&gt;</w:t>
                            </w:r>
                            <w:r>
                              <w:rPr>
                                <w:rFonts w:ascii="Courier New"/>
                                <w:color w:val="CCCCCC"/>
                                <w:spacing w:val="-2"/>
                                <w:sz w:val="16"/>
                              </w:rPr>
                              <w:t>Medium</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050F37CA">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"high"</w:t>
                            </w:r>
                            <w:r>
                              <w:rPr>
                                <w:rFonts w:ascii="Courier New"/>
                                <w:color w:val="808080"/>
                                <w:spacing w:val="-2"/>
                                <w:sz w:val="16"/>
                              </w:rPr>
                              <w:t>&gt;</w:t>
                            </w:r>
                            <w:r>
                              <w:rPr>
                                <w:rFonts w:ascii="Courier New"/>
                                <w:color w:val="CCCCCC"/>
                                <w:spacing w:val="-2"/>
                                <w:sz w:val="16"/>
                              </w:rPr>
                              <w:t>High</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010F2E6">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"critical"</w:t>
                            </w:r>
                            <w:r>
                              <w:rPr>
                                <w:rFonts w:ascii="Courier New"/>
                                <w:color w:val="808080"/>
                                <w:spacing w:val="-2"/>
                                <w:sz w:val="16"/>
                              </w:rPr>
                              <w:t>&gt;</w:t>
                            </w:r>
                            <w:r>
                              <w:rPr>
                                <w:rFonts w:ascii="Courier New"/>
                                <w:color w:val="CCCCCC"/>
                                <w:spacing w:val="-2"/>
                                <w:sz w:val="16"/>
                              </w:rPr>
                              <w:t>Critical</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031F6E2">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5047344C">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58A628F">
                            <w:pPr>
                              <w:spacing w:before="46"/>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actions"</w:t>
                            </w:r>
                            <w:r>
                              <w:rPr>
                                <w:rFonts w:ascii="Courier New"/>
                                <w:color w:val="808080"/>
                                <w:spacing w:val="-2"/>
                                <w:sz w:val="16"/>
                              </w:rPr>
                              <w:t>&gt;</w:t>
                            </w:r>
                          </w:p>
                          <w:p w14:paraId="3CA79503">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r>
                              <w:rPr>
                                <w:rFonts w:ascii="Courier New"/>
                                <w:color w:val="CCCCCC"/>
                                <w:spacing w:val="-2"/>
                                <w:sz w:val="16"/>
                              </w:rPr>
                              <w:t>Save</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25958556">
                            <w:pPr>
                              <w:spacing w:before="47" w:line="302" w:lineRule="auto"/>
                              <w:ind w:left="0" w:right="0" w:firstLine="1920"/>
                              <w:jc w:val="left"/>
                              <w:rPr>
                                <w:rFonts w:ascii="Courier New"/>
                                <w:color w:val="000000"/>
                                <w:sz w:val="16"/>
                              </w:rPr>
                            </w:pPr>
                            <w:r>
                              <w:rPr>
                                <w:rFonts w:ascii="Courier New"/>
                                <w:color w:val="808080"/>
                                <w:sz w:val="16"/>
                              </w:rPr>
                              <w:t>&lt;</w:t>
                            </w:r>
                            <w:r>
                              <w:rPr>
                                <w:rFonts w:ascii="Courier New"/>
                                <w:color w:val="569CD6"/>
                                <w:sz w:val="16"/>
                              </w:rPr>
                              <w:t>button</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"button"</w:t>
                            </w:r>
                            <w:r>
                              <w:rPr>
                                <w:rFonts w:ascii="Courier New"/>
                                <w:color w:val="CE9178"/>
                                <w:spacing w:val="-13"/>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closeTicketModal</w:t>
                            </w:r>
                            <w:r>
                              <w:rPr>
                                <w:rFonts w:ascii="Courier New"/>
                                <w:color w:val="CE9178"/>
                                <w:sz w:val="16"/>
                              </w:rPr>
                              <w:t>()"</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"btn- </w:t>
                            </w:r>
                            <w:r>
                              <w:rPr>
                                <w:rFonts w:ascii="Courier New"/>
                                <w:color w:val="CE9178"/>
                                <w:spacing w:val="-2"/>
                                <w:sz w:val="16"/>
                              </w:rPr>
                              <w:t>secondary"</w:t>
                            </w:r>
                            <w:r>
                              <w:rPr>
                                <w:rFonts w:ascii="Courier New"/>
                                <w:color w:val="808080"/>
                                <w:spacing w:val="-2"/>
                                <w:sz w:val="16"/>
                              </w:rPr>
                              <w:t>&gt;</w:t>
                            </w:r>
                            <w:r>
                              <w:rPr>
                                <w:rFonts w:ascii="Courier New"/>
                                <w:color w:val="CCCCCC"/>
                                <w:spacing w:val="-2"/>
                                <w:sz w:val="16"/>
                              </w:rPr>
                              <w:t>Cancel</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5A9B0FA1">
                            <w:pPr>
                              <w:spacing w:before="0" w:line="180" w:lineRule="exact"/>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A5DB9C3">
                            <w:pPr>
                              <w:spacing w:before="47"/>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52096224">
                            <w:pPr>
                              <w:spacing w:before="46"/>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D65AC9B">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wps:txbx>
                      <wps:bodyPr wrap="square" lIns="0" tIns="0" rIns="0" bIns="0" rtlCol="0">
                        <a:noAutofit/>
                      </wps:bodyPr>
                    </wps:wsp>
                  </a:graphicData>
                </a:graphic>
              </wp:inline>
            </w:drawing>
          </mc:Choice>
          <mc:Fallback>
            <w:pict>
              <v:shape id="Textbox 115" o:spid="_x0000_s1026" o:spt="202" type="#_x0000_t202" style="height:399pt;width:480.85pt;" fillcolor="#1F1F1F" filled="t" stroked="f" coordsize="21600,21600" o:gfxdata="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tpj36tYAAAAFAQAADwAAAAAAAAABACAAAAAiAAAA&#10;ZHJzL2Rvd25yZXYueG1sUEsBAhQAFAAAAAgAh07iQMDTP67QAQAArQMAAA4AAAAAAAAAAQAgAAAA&#10;JQEAAGRycy9lMm9Eb2MueG1sUEsFBgAAAAAGAAYAWQEAAGcFAAAAAA==&#10;">
                <v:fill on="t" focussize="0,0"/>
                <v:stroke on="f"/>
                <v:imagedata o:title=""/>
                <o:lock v:ext="edit" aspectratio="f"/>
                <v:textbox inset="0mm,0mm,0mm,0mm">
                  <w:txbxContent>
                    <w:p w14:paraId="5415975E">
                      <w:pPr>
                        <w:spacing w:before="27"/>
                        <w:ind w:left="384" w:right="0" w:firstLine="0"/>
                        <w:jc w:val="left"/>
                        <w:rPr>
                          <w:rFonts w:ascii="Courier New"/>
                          <w:color w:val="000000"/>
                          <w:sz w:val="16"/>
                        </w:rPr>
                      </w:pPr>
                      <w:r>
                        <w:rPr>
                          <w:rFonts w:ascii="Courier New"/>
                          <w:color w:val="6A9955"/>
                          <w:sz w:val="16"/>
                        </w:rPr>
                        <w:t>&lt;!-- Ticket Modal --</w:t>
                      </w:r>
                      <w:r>
                        <w:rPr>
                          <w:rFonts w:ascii="Courier New"/>
                          <w:color w:val="6A9955"/>
                          <w:spacing w:val="-10"/>
                          <w:sz w:val="16"/>
                        </w:rPr>
                        <w:t>&gt;</w:t>
                      </w:r>
                    </w:p>
                    <w:p w14:paraId="4D284200">
                      <w:pPr>
                        <w:spacing w:before="4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id</w:t>
                      </w:r>
                      <w:r>
                        <w:rPr>
                          <w:rFonts w:ascii="Courier New"/>
                          <w:color w:val="CCCCCC"/>
                          <w:sz w:val="16"/>
                        </w:rPr>
                        <w:t>=</w:t>
                      </w:r>
                      <w:r>
                        <w:rPr>
                          <w:rFonts w:ascii="Courier New"/>
                          <w:color w:val="CE9178"/>
                          <w:sz w:val="16"/>
                        </w:rPr>
                        <w:t xml:space="preserve">"ticketModal" </w:t>
                      </w:r>
                      <w:r>
                        <w:rPr>
                          <w:rFonts w:ascii="Courier New"/>
                          <w:color w:val="9CDCFE"/>
                          <w:spacing w:val="-2"/>
                          <w:sz w:val="16"/>
                        </w:rPr>
                        <w:t>class</w:t>
                      </w:r>
                      <w:r>
                        <w:rPr>
                          <w:rFonts w:ascii="Courier New"/>
                          <w:color w:val="CCCCCC"/>
                          <w:spacing w:val="-2"/>
                          <w:sz w:val="16"/>
                        </w:rPr>
                        <w:t>=</w:t>
                      </w:r>
                      <w:r>
                        <w:rPr>
                          <w:rFonts w:ascii="Courier New"/>
                          <w:color w:val="CE9178"/>
                          <w:spacing w:val="-2"/>
                          <w:sz w:val="16"/>
                        </w:rPr>
                        <w:t>"modal"</w:t>
                      </w:r>
                      <w:r>
                        <w:rPr>
                          <w:rFonts w:ascii="Courier New"/>
                          <w:color w:val="808080"/>
                          <w:spacing w:val="-2"/>
                          <w:sz w:val="16"/>
                        </w:rPr>
                        <w:t>&gt;</w:t>
                      </w:r>
                    </w:p>
                    <w:p w14:paraId="6F48E663">
                      <w:pPr>
                        <w:spacing w:before="47"/>
                        <w:ind w:left="768"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content"</w:t>
                      </w:r>
                      <w:r>
                        <w:rPr>
                          <w:rFonts w:ascii="Courier New"/>
                          <w:color w:val="808080"/>
                          <w:spacing w:val="-2"/>
                          <w:sz w:val="16"/>
                        </w:rPr>
                        <w:t>&gt;</w:t>
                      </w:r>
                    </w:p>
                    <w:p w14:paraId="5459C275">
                      <w:pPr>
                        <w:spacing w:before="46"/>
                        <w:ind w:left="1152" w:right="0" w:firstLine="0"/>
                        <w:jc w:val="left"/>
                        <w:rPr>
                          <w:rFonts w:ascii="Courier New"/>
                          <w:color w:val="000000"/>
                          <w:sz w:val="16"/>
                        </w:rPr>
                      </w:pPr>
                      <w:r>
                        <w:rPr>
                          <w:rFonts w:ascii="Courier New"/>
                          <w:color w:val="808080"/>
                          <w:sz w:val="16"/>
                        </w:rPr>
                        <w:t>&lt;</w:t>
                      </w:r>
                      <w:r>
                        <w:rPr>
                          <w:rFonts w:ascii="Courier New"/>
                          <w:color w:val="569CD6"/>
                          <w:sz w:val="16"/>
                        </w:rPr>
                        <w:t xml:space="preserve">h3 </w:t>
                      </w:r>
                      <w:r>
                        <w:rPr>
                          <w:rFonts w:ascii="Courier New"/>
                          <w:color w:val="9CDCFE"/>
                          <w:sz w:val="16"/>
                        </w:rPr>
                        <w:t>id</w:t>
                      </w:r>
                      <w:r>
                        <w:rPr>
                          <w:rFonts w:ascii="Courier New"/>
                          <w:color w:val="CCCCCC"/>
                          <w:sz w:val="16"/>
                        </w:rPr>
                        <w:t>=</w:t>
                      </w:r>
                      <w:r>
                        <w:rPr>
                          <w:rFonts w:ascii="Courier New"/>
                          <w:color w:val="CE9178"/>
                          <w:sz w:val="16"/>
                        </w:rPr>
                        <w:t>"ticketModalTitle"</w:t>
                      </w:r>
                      <w:r>
                        <w:rPr>
                          <w:rFonts w:ascii="Courier New"/>
                          <w:color w:val="808080"/>
                          <w:sz w:val="16"/>
                        </w:rPr>
                        <w:t>&gt;</w:t>
                      </w:r>
                      <w:r>
                        <w:rPr>
                          <w:rFonts w:ascii="Courier New"/>
                          <w:color w:val="CCCCCC"/>
                          <w:sz w:val="16"/>
                        </w:rPr>
                        <w:t xml:space="preserve">New </w:t>
                      </w:r>
                      <w:r>
                        <w:rPr>
                          <w:rFonts w:ascii="Courier New"/>
                          <w:color w:val="CCCCCC"/>
                          <w:spacing w:val="-2"/>
                          <w:sz w:val="16"/>
                        </w:rPr>
                        <w:t>Ticket</w:t>
                      </w:r>
                      <w:r>
                        <w:rPr>
                          <w:rFonts w:ascii="Courier New"/>
                          <w:color w:val="808080"/>
                          <w:spacing w:val="-2"/>
                          <w:sz w:val="16"/>
                        </w:rPr>
                        <w:t>&lt;/</w:t>
                      </w:r>
                      <w:r>
                        <w:rPr>
                          <w:rFonts w:ascii="Courier New"/>
                          <w:color w:val="569CD6"/>
                          <w:spacing w:val="-2"/>
                          <w:sz w:val="16"/>
                        </w:rPr>
                        <w:t>h3</w:t>
                      </w:r>
                      <w:r>
                        <w:rPr>
                          <w:rFonts w:ascii="Courier New"/>
                          <w:color w:val="808080"/>
                          <w:spacing w:val="-2"/>
                          <w:sz w:val="16"/>
                        </w:rPr>
                        <w:t>&gt;</w:t>
                      </w:r>
                    </w:p>
                    <w:p w14:paraId="0AD0D4AB">
                      <w:pPr>
                        <w:spacing w:before="47"/>
                        <w:ind w:left="1152" w:right="0" w:firstLine="0"/>
                        <w:jc w:val="left"/>
                        <w:rPr>
                          <w:rFonts w:ascii="Courier New"/>
                          <w:color w:val="000000"/>
                          <w:sz w:val="16"/>
                        </w:rPr>
                      </w:pPr>
                      <w:r>
                        <w:rPr>
                          <w:rFonts w:ascii="Courier New"/>
                          <w:color w:val="808080"/>
                          <w:sz w:val="16"/>
                        </w:rPr>
                        <w:t>&lt;</w:t>
                      </w:r>
                      <w:r>
                        <w:rPr>
                          <w:rFonts w:ascii="Courier New"/>
                          <w:color w:val="569CD6"/>
                          <w:sz w:val="16"/>
                        </w:rPr>
                        <w:t>form</w:t>
                      </w:r>
                      <w:r>
                        <w:rPr>
                          <w:rFonts w:ascii="Courier New"/>
                          <w:color w:val="569CD6"/>
                          <w:spacing w:val="-2"/>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"ticketForm" </w:t>
                      </w:r>
                      <w:r>
                        <w:rPr>
                          <w:rFonts w:ascii="Courier New"/>
                          <w:color w:val="9CDCFE"/>
                          <w:sz w:val="16"/>
                        </w:rPr>
                        <w:t>onsubmit</w:t>
                      </w:r>
                      <w:r>
                        <w:rPr>
                          <w:rFonts w:ascii="Courier New"/>
                          <w:color w:val="CCCCCC"/>
                          <w:sz w:val="16"/>
                        </w:rPr>
                        <w:t>=</w:t>
                      </w:r>
                      <w:r>
                        <w:rPr>
                          <w:rFonts w:ascii="Courier New"/>
                          <w:color w:val="CE9178"/>
                          <w:sz w:val="16"/>
                        </w:rPr>
                        <w:t>"</w:t>
                      </w:r>
                      <w:r>
                        <w:rPr>
                          <w:rFonts w:ascii="Courier New"/>
                          <w:color w:val="C586C0"/>
                          <w:sz w:val="16"/>
                        </w:rPr>
                        <w:t xml:space="preserve">return </w:t>
                      </w:r>
                      <w:r>
                        <w:rPr>
                          <w:rFonts w:ascii="Courier New"/>
                          <w:color w:val="DCDCAA"/>
                          <w:spacing w:val="-2"/>
                          <w:sz w:val="16"/>
                        </w:rPr>
                        <w:t>saveTicket</w:t>
                      </w:r>
                      <w:r>
                        <w:rPr>
                          <w:rFonts w:ascii="Courier New"/>
                          <w:color w:val="CE9178"/>
                          <w:spacing w:val="-2"/>
                          <w:sz w:val="16"/>
                        </w:rPr>
                        <w:t>(</w:t>
                      </w:r>
                      <w:r>
                        <w:rPr>
                          <w:rFonts w:ascii="Courier New"/>
                          <w:color w:val="9CDCFE"/>
                          <w:spacing w:val="-2"/>
                          <w:sz w:val="16"/>
                        </w:rPr>
                        <w:t>event</w:t>
                      </w:r>
                      <w:r>
                        <w:rPr>
                          <w:rFonts w:ascii="Courier New"/>
                          <w:color w:val="CE9178"/>
                          <w:spacing w:val="-2"/>
                          <w:sz w:val="16"/>
                        </w:rPr>
                        <w:t>)"</w:t>
                      </w:r>
                      <w:r>
                        <w:rPr>
                          <w:rFonts w:ascii="Courier New"/>
                          <w:color w:val="808080"/>
                          <w:spacing w:val="-2"/>
                          <w:sz w:val="16"/>
                        </w:rPr>
                        <w:t>&gt;</w:t>
                      </w:r>
                    </w:p>
                    <w:p w14:paraId="2B4E73B1">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6E96231C">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Customer</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4CF7AE5C">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select</w:t>
                      </w:r>
                      <w:r>
                        <w:rPr>
                          <w:rFonts w:ascii="Courier New"/>
                          <w:color w:val="569CD6"/>
                          <w:spacing w:val="-4"/>
                          <w:sz w:val="16"/>
                        </w:rPr>
                        <w:t xml:space="preserve"> </w:t>
                      </w:r>
                      <w:r>
                        <w:rPr>
                          <w:rFonts w:ascii="Courier New"/>
                          <w:color w:val="9CDCFE"/>
                          <w:sz w:val="16"/>
                        </w:rPr>
                        <w:t>id</w:t>
                      </w:r>
                      <w:r>
                        <w:rPr>
                          <w:rFonts w:ascii="Courier New"/>
                          <w:color w:val="CCCCCC"/>
                          <w:sz w:val="16"/>
                        </w:rPr>
                        <w:t>=</w:t>
                      </w:r>
                      <w:r>
                        <w:rPr>
                          <w:rFonts w:ascii="Courier New"/>
                          <w:color w:val="CE9178"/>
                          <w:sz w:val="16"/>
                        </w:rPr>
                        <w:t xml:space="preserve">"ticketCustomer"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&gt;&lt;/</w:t>
                      </w:r>
                      <w:r>
                        <w:rPr>
                          <w:rFonts w:ascii="Courier New"/>
                          <w:color w:val="569CD6"/>
                          <w:spacing w:val="-2"/>
                          <w:sz w:val="16"/>
                        </w:rPr>
                        <w:t>select</w:t>
                      </w:r>
                      <w:r>
                        <w:rPr>
                          <w:rFonts w:ascii="Courier New"/>
                          <w:color w:val="808080"/>
                          <w:spacing w:val="-2"/>
                          <w:sz w:val="16"/>
                        </w:rPr>
                        <w:t>&gt;</w:t>
                      </w:r>
                    </w:p>
                    <w:p w14:paraId="18DFC7B6">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1A5947CE">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2878A1E9">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Subject</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5F371E68">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input</w:t>
                      </w:r>
                      <w:r>
                        <w:rPr>
                          <w:rFonts w:ascii="Courier New"/>
                          <w:color w:val="569CD6"/>
                          <w:spacing w:val="-4"/>
                          <w:sz w:val="16"/>
                        </w:rPr>
                        <w:t xml:space="preserve"> </w:t>
                      </w:r>
                      <w:r>
                        <w:rPr>
                          <w:rFonts w:ascii="Courier New"/>
                          <w:color w:val="9CDCFE"/>
                          <w:sz w:val="16"/>
                        </w:rPr>
                        <w:t>type</w:t>
                      </w:r>
                      <w:r>
                        <w:rPr>
                          <w:rFonts w:ascii="Courier New"/>
                          <w:color w:val="CCCCCC"/>
                          <w:sz w:val="16"/>
                        </w:rPr>
                        <w:t>=</w:t>
                      </w:r>
                      <w:r>
                        <w:rPr>
                          <w:rFonts w:ascii="Courier New"/>
                          <w:color w:val="CE9178"/>
                          <w:sz w:val="16"/>
                        </w:rPr>
                        <w:t xml:space="preserve">"text" </w:t>
                      </w:r>
                      <w:r>
                        <w:rPr>
                          <w:rFonts w:ascii="Courier New"/>
                          <w:color w:val="9CDCFE"/>
                          <w:sz w:val="16"/>
                        </w:rPr>
                        <w:t>id</w:t>
                      </w:r>
                      <w:r>
                        <w:rPr>
                          <w:rFonts w:ascii="Courier New"/>
                          <w:color w:val="CCCCCC"/>
                          <w:sz w:val="16"/>
                        </w:rPr>
                        <w:t>=</w:t>
                      </w:r>
                      <w:r>
                        <w:rPr>
                          <w:rFonts w:ascii="Courier New"/>
                          <w:color w:val="CE9178"/>
                          <w:sz w:val="16"/>
                        </w:rPr>
                        <w:t xml:space="preserve">"ticketSubject"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pacing w:val="-2"/>
                          <w:sz w:val="16"/>
                        </w:rPr>
                        <w:t>required</w:t>
                      </w:r>
                      <w:r>
                        <w:rPr>
                          <w:rFonts w:ascii="Courier New"/>
                          <w:color w:val="808080"/>
                          <w:spacing w:val="-2"/>
                          <w:sz w:val="16"/>
                        </w:rPr>
                        <w:t>&gt;</w:t>
                      </w:r>
                    </w:p>
                    <w:p w14:paraId="6B1B7975">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8E988D9">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6F13FFBE">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Description</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39EDA072">
                      <w:pPr>
                        <w:spacing w:before="46"/>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textarea </w:t>
                      </w:r>
                      <w:r>
                        <w:rPr>
                          <w:rFonts w:ascii="Courier New"/>
                          <w:color w:val="9CDCFE"/>
                          <w:sz w:val="16"/>
                        </w:rPr>
                        <w:t>id</w:t>
                      </w:r>
                      <w:r>
                        <w:rPr>
                          <w:rFonts w:ascii="Courier New"/>
                          <w:color w:val="CCCCCC"/>
                          <w:sz w:val="16"/>
                        </w:rPr>
                        <w:t>=</w:t>
                      </w:r>
                      <w:r>
                        <w:rPr>
                          <w:rFonts w:ascii="Courier New"/>
                          <w:color w:val="CE9178"/>
                          <w:sz w:val="16"/>
                        </w:rPr>
                        <w:t xml:space="preserve">"ticketDescription" </w:t>
                      </w:r>
                      <w:r>
                        <w:rPr>
                          <w:rFonts w:ascii="Courier New"/>
                          <w:color w:val="9CDCFE"/>
                          <w:sz w:val="16"/>
                        </w:rPr>
                        <w:t>class</w:t>
                      </w:r>
                      <w:r>
                        <w:rPr>
                          <w:rFonts w:ascii="Courier New"/>
                          <w:color w:val="CCCCCC"/>
                          <w:sz w:val="16"/>
                        </w:rPr>
                        <w:t>=</w:t>
                      </w:r>
                      <w:r>
                        <w:rPr>
                          <w:rFonts w:ascii="Courier New"/>
                          <w:color w:val="CE9178"/>
                          <w:sz w:val="16"/>
                        </w:rPr>
                        <w:t xml:space="preserve">"input-field" </w:t>
                      </w:r>
                      <w:r>
                        <w:rPr>
                          <w:rFonts w:ascii="Courier New"/>
                          <w:color w:val="9CDCFE"/>
                          <w:sz w:val="16"/>
                        </w:rPr>
                        <w:t>rows</w:t>
                      </w:r>
                      <w:r>
                        <w:rPr>
                          <w:rFonts w:ascii="Courier New"/>
                          <w:color w:val="CCCCCC"/>
                          <w:sz w:val="16"/>
                        </w:rPr>
                        <w:t>=</w:t>
                      </w:r>
                      <w:r>
                        <w:rPr>
                          <w:rFonts w:ascii="Courier New"/>
                          <w:color w:val="CE9178"/>
                          <w:sz w:val="16"/>
                        </w:rPr>
                        <w:t xml:space="preserve">"3" </w:t>
                      </w:r>
                      <w:r>
                        <w:rPr>
                          <w:rFonts w:ascii="Courier New"/>
                          <w:color w:val="9CDCFE"/>
                          <w:spacing w:val="-2"/>
                          <w:sz w:val="16"/>
                        </w:rPr>
                        <w:t>required</w:t>
                      </w:r>
                      <w:r>
                        <w:rPr>
                          <w:rFonts w:ascii="Courier New"/>
                          <w:color w:val="808080"/>
                          <w:spacing w:val="-2"/>
                          <w:sz w:val="16"/>
                        </w:rPr>
                        <w:t>&gt;&lt;/</w:t>
                      </w:r>
                    </w:p>
                    <w:p w14:paraId="22E86AF4">
                      <w:pPr>
                        <w:spacing w:before="47"/>
                        <w:ind w:left="0" w:right="0" w:firstLine="0"/>
                        <w:jc w:val="left"/>
                        <w:rPr>
                          <w:rFonts w:ascii="Courier New"/>
                          <w:color w:val="000000"/>
                          <w:sz w:val="16"/>
                        </w:rPr>
                      </w:pPr>
                      <w:r>
                        <w:rPr>
                          <w:rFonts w:ascii="Courier New"/>
                          <w:color w:val="569CD6"/>
                          <w:spacing w:val="-2"/>
                          <w:sz w:val="16"/>
                        </w:rPr>
                        <w:t>textarea</w:t>
                      </w:r>
                      <w:r>
                        <w:rPr>
                          <w:rFonts w:ascii="Courier New"/>
                          <w:color w:val="808080"/>
                          <w:spacing w:val="-2"/>
                          <w:sz w:val="16"/>
                        </w:rPr>
                        <w:t>&gt;</w:t>
                      </w:r>
                    </w:p>
                    <w:p w14:paraId="79B8C368">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3D041355">
                      <w:pPr>
                        <w:spacing w:before="47"/>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"form-</w:t>
                      </w:r>
                      <w:r>
                        <w:rPr>
                          <w:rFonts w:ascii="Courier New"/>
                          <w:color w:val="CE9178"/>
                          <w:spacing w:val="-2"/>
                          <w:sz w:val="16"/>
                        </w:rPr>
                        <w:t>group"</w:t>
                      </w:r>
                      <w:r>
                        <w:rPr>
                          <w:rFonts w:ascii="Courier New"/>
                          <w:color w:val="808080"/>
                          <w:spacing w:val="-2"/>
                          <w:sz w:val="16"/>
                        </w:rPr>
                        <w:t>&gt;</w:t>
                      </w:r>
                    </w:p>
                    <w:p w14:paraId="5E020D19">
                      <w:pPr>
                        <w:spacing w:before="46"/>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r>
                        <w:rPr>
                          <w:rFonts w:ascii="Courier New"/>
                          <w:color w:val="CCCCCC"/>
                          <w:spacing w:val="-2"/>
                          <w:sz w:val="16"/>
                        </w:rPr>
                        <w:t>Priority</w:t>
                      </w:r>
                      <w:r>
                        <w:rPr>
                          <w:rFonts w:ascii="Courier New"/>
                          <w:color w:val="808080"/>
                          <w:spacing w:val="-2"/>
                          <w:sz w:val="16"/>
                        </w:rPr>
                        <w:t>&lt;/</w:t>
                      </w:r>
                      <w:r>
                        <w:rPr>
                          <w:rFonts w:ascii="Courier New"/>
                          <w:color w:val="569CD6"/>
                          <w:spacing w:val="-2"/>
                          <w:sz w:val="16"/>
                        </w:rPr>
                        <w:t>label</w:t>
                      </w:r>
                      <w:r>
                        <w:rPr>
                          <w:rFonts w:ascii="Courier New"/>
                          <w:color w:val="808080"/>
                          <w:spacing w:val="-2"/>
                          <w:sz w:val="16"/>
                        </w:rPr>
                        <w:t>&gt;</w:t>
                      </w:r>
                    </w:p>
                    <w:p w14:paraId="0D801727">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select </w:t>
                      </w:r>
                      <w:r>
                        <w:rPr>
                          <w:rFonts w:ascii="Courier New"/>
                          <w:color w:val="9CDCFE"/>
                          <w:sz w:val="16"/>
                        </w:rPr>
                        <w:t>id</w:t>
                      </w:r>
                      <w:r>
                        <w:rPr>
                          <w:rFonts w:ascii="Courier New"/>
                          <w:color w:val="CCCCCC"/>
                          <w:sz w:val="16"/>
                        </w:rPr>
                        <w:t>=</w:t>
                      </w:r>
                      <w:r>
                        <w:rPr>
                          <w:rFonts w:ascii="Courier New"/>
                          <w:color w:val="CE9178"/>
                          <w:sz w:val="16"/>
                        </w:rPr>
                        <w:t xml:space="preserve">"ticketPriority" </w:t>
                      </w:r>
                      <w:r>
                        <w:rPr>
                          <w:rFonts w:ascii="Courier New"/>
                          <w:color w:val="9CDCFE"/>
                          <w:sz w:val="16"/>
                        </w:rPr>
                        <w:t>class</w:t>
                      </w:r>
                      <w:r>
                        <w:rPr>
                          <w:rFonts w:ascii="Courier New"/>
                          <w:color w:val="CCCCCC"/>
                          <w:sz w:val="16"/>
                        </w:rPr>
                        <w:t>=</w:t>
                      </w:r>
                      <w:r>
                        <w:rPr>
                          <w:rFonts w:ascii="Courier New"/>
                          <w:color w:val="CE9178"/>
                          <w:sz w:val="16"/>
                        </w:rPr>
                        <w:t>"input-</w:t>
                      </w:r>
                      <w:r>
                        <w:rPr>
                          <w:rFonts w:ascii="Courier New"/>
                          <w:color w:val="CE9178"/>
                          <w:spacing w:val="-2"/>
                          <w:sz w:val="16"/>
                        </w:rPr>
                        <w:t>field"</w:t>
                      </w:r>
                      <w:r>
                        <w:rPr>
                          <w:rFonts w:ascii="Courier New"/>
                          <w:color w:val="808080"/>
                          <w:spacing w:val="-2"/>
                          <w:sz w:val="16"/>
                        </w:rPr>
                        <w:t>&gt;</w:t>
                      </w:r>
                    </w:p>
                    <w:p w14:paraId="22B847CC">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"low"</w:t>
                      </w:r>
                      <w:r>
                        <w:rPr>
                          <w:rFonts w:ascii="Courier New"/>
                          <w:color w:val="808080"/>
                          <w:spacing w:val="-2"/>
                          <w:sz w:val="16"/>
                        </w:rPr>
                        <w:t>&gt;</w:t>
                      </w:r>
                      <w:r>
                        <w:rPr>
                          <w:rFonts w:ascii="Courier New"/>
                          <w:color w:val="CCCCCC"/>
                          <w:spacing w:val="-2"/>
                          <w:sz w:val="16"/>
                        </w:rPr>
                        <w:t>Low</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2534DFD3">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"medium"</w:t>
                      </w:r>
                      <w:r>
                        <w:rPr>
                          <w:rFonts w:ascii="Courier New"/>
                          <w:color w:val="808080"/>
                          <w:spacing w:val="-2"/>
                          <w:sz w:val="16"/>
                        </w:rPr>
                        <w:t>&gt;</w:t>
                      </w:r>
                      <w:r>
                        <w:rPr>
                          <w:rFonts w:ascii="Courier New"/>
                          <w:color w:val="CCCCCC"/>
                          <w:spacing w:val="-2"/>
                          <w:sz w:val="16"/>
                        </w:rPr>
                        <w:t>Medium</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050F37CA">
                      <w:pPr>
                        <w:spacing w:before="46"/>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"high"</w:t>
                      </w:r>
                      <w:r>
                        <w:rPr>
                          <w:rFonts w:ascii="Courier New"/>
                          <w:color w:val="808080"/>
                          <w:spacing w:val="-2"/>
                          <w:sz w:val="16"/>
                        </w:rPr>
                        <w:t>&gt;</w:t>
                      </w:r>
                      <w:r>
                        <w:rPr>
                          <w:rFonts w:ascii="Courier New"/>
                          <w:color w:val="CCCCCC"/>
                          <w:spacing w:val="-2"/>
                          <w:sz w:val="16"/>
                        </w:rPr>
                        <w:t>High</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010F2E6">
                      <w:pPr>
                        <w:spacing w:before="47"/>
                        <w:ind w:left="2304" w:right="0" w:firstLine="0"/>
                        <w:jc w:val="left"/>
                        <w:rPr>
                          <w:rFonts w:ascii="Courier New"/>
                          <w:color w:val="000000"/>
                          <w:sz w:val="16"/>
                        </w:rPr>
                      </w:pPr>
                      <w:r>
                        <w:rPr>
                          <w:rFonts w:ascii="Courier New"/>
                          <w:color w:val="808080"/>
                          <w:sz w:val="16"/>
                        </w:rPr>
                        <w:t>&lt;</w:t>
                      </w:r>
                      <w:r>
                        <w:rPr>
                          <w:rFonts w:ascii="Courier New"/>
                          <w:color w:val="569CD6"/>
                          <w:sz w:val="16"/>
                        </w:rPr>
                        <w:t xml:space="preserve">option </w:t>
                      </w:r>
                      <w:r>
                        <w:rPr>
                          <w:rFonts w:ascii="Courier New"/>
                          <w:color w:val="9CDCFE"/>
                          <w:spacing w:val="-2"/>
                          <w:sz w:val="16"/>
                        </w:rPr>
                        <w:t>value</w:t>
                      </w:r>
                      <w:r>
                        <w:rPr>
                          <w:rFonts w:ascii="Courier New"/>
                          <w:color w:val="CCCCCC"/>
                          <w:spacing w:val="-2"/>
                          <w:sz w:val="16"/>
                        </w:rPr>
                        <w:t>=</w:t>
                      </w:r>
                      <w:r>
                        <w:rPr>
                          <w:rFonts w:ascii="Courier New"/>
                          <w:color w:val="CE9178"/>
                          <w:spacing w:val="-2"/>
                          <w:sz w:val="16"/>
                        </w:rPr>
                        <w:t>"critical"</w:t>
                      </w:r>
                      <w:r>
                        <w:rPr>
                          <w:rFonts w:ascii="Courier New"/>
                          <w:color w:val="808080"/>
                          <w:spacing w:val="-2"/>
                          <w:sz w:val="16"/>
                        </w:rPr>
                        <w:t>&gt;</w:t>
                      </w:r>
                      <w:r>
                        <w:rPr>
                          <w:rFonts w:ascii="Courier New"/>
                          <w:color w:val="CCCCCC"/>
                          <w:spacing w:val="-2"/>
                          <w:sz w:val="16"/>
                        </w:rPr>
                        <w:t>Critical</w:t>
                      </w:r>
                      <w:r>
                        <w:rPr>
                          <w:rFonts w:ascii="Courier New"/>
                          <w:color w:val="808080"/>
                          <w:spacing w:val="-2"/>
                          <w:sz w:val="16"/>
                        </w:rPr>
                        <w:t>&lt;/</w:t>
                      </w:r>
                      <w:r>
                        <w:rPr>
                          <w:rFonts w:ascii="Courier New"/>
                          <w:color w:val="569CD6"/>
                          <w:spacing w:val="-2"/>
                          <w:sz w:val="16"/>
                        </w:rPr>
                        <w:t>option</w:t>
                      </w:r>
                      <w:r>
                        <w:rPr>
                          <w:rFonts w:ascii="Courier New"/>
                          <w:color w:val="808080"/>
                          <w:spacing w:val="-2"/>
                          <w:sz w:val="16"/>
                        </w:rPr>
                        <w:t>&gt;</w:t>
                      </w:r>
                    </w:p>
                    <w:p w14:paraId="4031F6E2">
                      <w:pPr>
                        <w:spacing w:before="47"/>
                        <w:ind w:left="192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select</w:t>
                      </w:r>
                      <w:r>
                        <w:rPr>
                          <w:rFonts w:ascii="Courier New"/>
                          <w:color w:val="808080"/>
                          <w:spacing w:val="-2"/>
                          <w:sz w:val="16"/>
                        </w:rPr>
                        <w:t>&gt;</w:t>
                      </w:r>
                    </w:p>
                    <w:p w14:paraId="5047344C">
                      <w:pPr>
                        <w:spacing w:before="47"/>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058A628F">
                      <w:pPr>
                        <w:spacing w:before="46"/>
                        <w:ind w:left="1536" w:right="0" w:firstLine="0"/>
                        <w:jc w:val="left"/>
                        <w:rPr>
                          <w:rFonts w:ascii="Courier New"/>
                          <w:color w:val="000000"/>
                          <w:sz w:val="16"/>
                        </w:rPr>
                      </w:pPr>
                      <w:r>
                        <w:rPr>
                          <w:rFonts w:ascii="Courier New"/>
                          <w:color w:val="808080"/>
                          <w:sz w:val="16"/>
                        </w:rPr>
                        <w:t>&lt;</w:t>
                      </w:r>
                      <w:r>
                        <w:rPr>
                          <w:rFonts w:ascii="Courier New"/>
                          <w:color w:val="569CD6"/>
                          <w:sz w:val="16"/>
                        </w:rPr>
                        <w:t xml:space="preserve">div </w:t>
                      </w:r>
                      <w:r>
                        <w:rPr>
                          <w:rFonts w:ascii="Courier New"/>
                          <w:color w:val="9CDCFE"/>
                          <w:sz w:val="16"/>
                        </w:rPr>
                        <w:t>class</w:t>
                      </w:r>
                      <w:r>
                        <w:rPr>
                          <w:rFonts w:ascii="Courier New"/>
                          <w:color w:val="CCCCCC"/>
                          <w:sz w:val="16"/>
                        </w:rPr>
                        <w:t>=</w:t>
                      </w:r>
                      <w:r>
                        <w:rPr>
                          <w:rFonts w:ascii="Courier New"/>
                          <w:color w:val="CE9178"/>
                          <w:sz w:val="16"/>
                        </w:rPr>
                        <w:t>"modal-</w:t>
                      </w:r>
                      <w:r>
                        <w:rPr>
                          <w:rFonts w:ascii="Courier New"/>
                          <w:color w:val="CE9178"/>
                          <w:spacing w:val="-2"/>
                          <w:sz w:val="16"/>
                        </w:rPr>
                        <w:t>actions"</w:t>
                      </w:r>
                      <w:r>
                        <w:rPr>
                          <w:rFonts w:ascii="Courier New"/>
                          <w:color w:val="808080"/>
                          <w:spacing w:val="-2"/>
                          <w:sz w:val="16"/>
                        </w:rPr>
                        <w:t>&gt;</w:t>
                      </w:r>
                    </w:p>
                    <w:p w14:paraId="3CA79503">
                      <w:pPr>
                        <w:spacing w:before="47"/>
                        <w:ind w:left="1920" w:right="0" w:firstLine="0"/>
                        <w:jc w:val="left"/>
                        <w:rPr>
                          <w:rFonts w:ascii="Courier New"/>
                          <w:color w:val="000000"/>
                          <w:sz w:val="16"/>
                        </w:rPr>
                      </w:pPr>
                      <w:r>
                        <w:rPr>
                          <w:rFonts w:ascii="Courier New"/>
                          <w:color w:val="808080"/>
                          <w:sz w:val="16"/>
                        </w:rPr>
                        <w:t>&lt;</w:t>
                      </w:r>
                      <w:r>
                        <w:rPr>
                          <w:rFonts w:ascii="Courier New"/>
                          <w:color w:val="569CD6"/>
                          <w:sz w:val="16"/>
                        </w:rPr>
                        <w:t xml:space="preserve">button </w:t>
                      </w:r>
                      <w:r>
                        <w:rPr>
                          <w:rFonts w:ascii="Courier New"/>
                          <w:color w:val="9CDCFE"/>
                          <w:sz w:val="16"/>
                        </w:rPr>
                        <w:t>type</w:t>
                      </w:r>
                      <w:r>
                        <w:rPr>
                          <w:rFonts w:ascii="Courier New"/>
                          <w:color w:val="CCCCCC"/>
                          <w:sz w:val="16"/>
                        </w:rPr>
                        <w:t>=</w:t>
                      </w:r>
                      <w:r>
                        <w:rPr>
                          <w:rFonts w:ascii="Courier New"/>
                          <w:color w:val="CE9178"/>
                          <w:sz w:val="16"/>
                        </w:rPr>
                        <w:t xml:space="preserve">"submit" </w:t>
                      </w:r>
                      <w:r>
                        <w:rPr>
                          <w:rFonts w:ascii="Courier New"/>
                          <w:color w:val="9CDCFE"/>
                          <w:sz w:val="16"/>
                        </w:rPr>
                        <w:t>class</w:t>
                      </w:r>
                      <w:r>
                        <w:rPr>
                          <w:rFonts w:ascii="Courier New"/>
                          <w:color w:val="CCCCCC"/>
                          <w:sz w:val="16"/>
                        </w:rPr>
                        <w:t>=</w:t>
                      </w:r>
                      <w:r>
                        <w:rPr>
                          <w:rFonts w:ascii="Courier New"/>
                          <w:color w:val="CE9178"/>
                          <w:sz w:val="16"/>
                        </w:rPr>
                        <w:t>"btn-</w:t>
                      </w:r>
                      <w:r>
                        <w:rPr>
                          <w:rFonts w:ascii="Courier New"/>
                          <w:color w:val="CE9178"/>
                          <w:spacing w:val="-2"/>
                          <w:sz w:val="16"/>
                        </w:rPr>
                        <w:t>primary"</w:t>
                      </w:r>
                      <w:r>
                        <w:rPr>
                          <w:rFonts w:ascii="Courier New"/>
                          <w:color w:val="808080"/>
                          <w:spacing w:val="-2"/>
                          <w:sz w:val="16"/>
                        </w:rPr>
                        <w:t>&gt;</w:t>
                      </w:r>
                      <w:r>
                        <w:rPr>
                          <w:rFonts w:ascii="Courier New"/>
                          <w:color w:val="CCCCCC"/>
                          <w:spacing w:val="-2"/>
                          <w:sz w:val="16"/>
                        </w:rPr>
                        <w:t>Save</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25958556">
                      <w:pPr>
                        <w:spacing w:before="47" w:line="302" w:lineRule="auto"/>
                        <w:ind w:left="0" w:right="0" w:firstLine="1920"/>
                        <w:jc w:val="left"/>
                        <w:rPr>
                          <w:rFonts w:ascii="Courier New"/>
                          <w:color w:val="000000"/>
                          <w:sz w:val="16"/>
                        </w:rPr>
                      </w:pPr>
                      <w:r>
                        <w:rPr>
                          <w:rFonts w:ascii="Courier New"/>
                          <w:color w:val="808080"/>
                          <w:sz w:val="16"/>
                        </w:rPr>
                        <w:t>&lt;</w:t>
                      </w:r>
                      <w:r>
                        <w:rPr>
                          <w:rFonts w:ascii="Courier New"/>
                          <w:color w:val="569CD6"/>
                          <w:sz w:val="16"/>
                        </w:rPr>
                        <w:t>button</w:t>
                      </w:r>
                      <w:r>
                        <w:rPr>
                          <w:rFonts w:ascii="Courier New"/>
                          <w:color w:val="569CD6"/>
                          <w:spacing w:val="-13"/>
                          <w:sz w:val="16"/>
                        </w:rPr>
                        <w:t xml:space="preserve"> </w:t>
                      </w:r>
                      <w:r>
                        <w:rPr>
                          <w:rFonts w:ascii="Courier New"/>
                          <w:color w:val="9CDCFE"/>
                          <w:sz w:val="16"/>
                        </w:rPr>
                        <w:t>type</w:t>
                      </w:r>
                      <w:r>
                        <w:rPr>
                          <w:rFonts w:ascii="Courier New"/>
                          <w:color w:val="CCCCCC"/>
                          <w:sz w:val="16"/>
                        </w:rPr>
                        <w:t>=</w:t>
                      </w:r>
                      <w:r>
                        <w:rPr>
                          <w:rFonts w:ascii="Courier New"/>
                          <w:color w:val="CE9178"/>
                          <w:sz w:val="16"/>
                        </w:rPr>
                        <w:t>"button"</w:t>
                      </w:r>
                      <w:r>
                        <w:rPr>
                          <w:rFonts w:ascii="Courier New"/>
                          <w:color w:val="CE9178"/>
                          <w:spacing w:val="-13"/>
                          <w:sz w:val="16"/>
                        </w:rPr>
                        <w:t xml:space="preserve"> </w:t>
                      </w:r>
                      <w:r>
                        <w:rPr>
                          <w:rFonts w:ascii="Courier New"/>
                          <w:color w:val="9CDCFE"/>
                          <w:sz w:val="16"/>
                        </w:rPr>
                        <w:t>onclick</w:t>
                      </w:r>
                      <w:r>
                        <w:rPr>
                          <w:rFonts w:ascii="Courier New"/>
                          <w:color w:val="CCCCCC"/>
                          <w:sz w:val="16"/>
                        </w:rPr>
                        <w:t>=</w:t>
                      </w:r>
                      <w:r>
                        <w:rPr>
                          <w:rFonts w:ascii="Courier New"/>
                          <w:color w:val="CE9178"/>
                          <w:sz w:val="16"/>
                        </w:rPr>
                        <w:t>"</w:t>
                      </w:r>
                      <w:r>
                        <w:rPr>
                          <w:rFonts w:ascii="Courier New"/>
                          <w:color w:val="DCDCAA"/>
                          <w:sz w:val="16"/>
                        </w:rPr>
                        <w:t>closeTicketModal</w:t>
                      </w:r>
                      <w:r>
                        <w:rPr>
                          <w:rFonts w:ascii="Courier New"/>
                          <w:color w:val="CE9178"/>
                          <w:sz w:val="16"/>
                        </w:rPr>
                        <w:t>()"</w:t>
                      </w:r>
                      <w:r>
                        <w:rPr>
                          <w:rFonts w:ascii="Courier New"/>
                          <w:color w:val="CE9178"/>
                          <w:spacing w:val="-13"/>
                          <w:sz w:val="16"/>
                        </w:rPr>
                        <w:t xml:space="preserve"> </w:t>
                      </w:r>
                      <w:r>
                        <w:rPr>
                          <w:rFonts w:ascii="Courier New"/>
                          <w:color w:val="9CDCFE"/>
                          <w:sz w:val="16"/>
                        </w:rPr>
                        <w:t>class</w:t>
                      </w:r>
                      <w:r>
                        <w:rPr>
                          <w:rFonts w:ascii="Courier New"/>
                          <w:color w:val="CCCCCC"/>
                          <w:sz w:val="16"/>
                        </w:rPr>
                        <w:t>=</w:t>
                      </w:r>
                      <w:r>
                        <w:rPr>
                          <w:rFonts w:ascii="Courier New"/>
                          <w:color w:val="CE9178"/>
                          <w:sz w:val="16"/>
                        </w:rPr>
                        <w:t xml:space="preserve">"btn- </w:t>
                      </w:r>
                      <w:r>
                        <w:rPr>
                          <w:rFonts w:ascii="Courier New"/>
                          <w:color w:val="CE9178"/>
                          <w:spacing w:val="-2"/>
                          <w:sz w:val="16"/>
                        </w:rPr>
                        <w:t>secondary"</w:t>
                      </w:r>
                      <w:r>
                        <w:rPr>
                          <w:rFonts w:ascii="Courier New"/>
                          <w:color w:val="808080"/>
                          <w:spacing w:val="-2"/>
                          <w:sz w:val="16"/>
                        </w:rPr>
                        <w:t>&gt;</w:t>
                      </w:r>
                      <w:r>
                        <w:rPr>
                          <w:rFonts w:ascii="Courier New"/>
                          <w:color w:val="CCCCCC"/>
                          <w:spacing w:val="-2"/>
                          <w:sz w:val="16"/>
                        </w:rPr>
                        <w:t>Cancel</w:t>
                      </w:r>
                      <w:r>
                        <w:rPr>
                          <w:rFonts w:ascii="Courier New"/>
                          <w:color w:val="808080"/>
                          <w:spacing w:val="-2"/>
                          <w:sz w:val="16"/>
                        </w:rPr>
                        <w:t>&lt;/</w:t>
                      </w:r>
                      <w:r>
                        <w:rPr>
                          <w:rFonts w:ascii="Courier New"/>
                          <w:color w:val="569CD6"/>
                          <w:spacing w:val="-2"/>
                          <w:sz w:val="16"/>
                        </w:rPr>
                        <w:t>button</w:t>
                      </w:r>
                      <w:r>
                        <w:rPr>
                          <w:rFonts w:ascii="Courier New"/>
                          <w:color w:val="808080"/>
                          <w:spacing w:val="-2"/>
                          <w:sz w:val="16"/>
                        </w:rPr>
                        <w:t>&gt;</w:t>
                      </w:r>
                    </w:p>
                    <w:p w14:paraId="5A9B0FA1">
                      <w:pPr>
                        <w:spacing w:before="0" w:line="180" w:lineRule="exact"/>
                        <w:ind w:left="1536"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A5DB9C3">
                      <w:pPr>
                        <w:spacing w:before="47"/>
                        <w:ind w:left="1152"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form</w:t>
                      </w:r>
                      <w:r>
                        <w:rPr>
                          <w:rFonts w:ascii="Courier New"/>
                          <w:color w:val="808080"/>
                          <w:spacing w:val="-2"/>
                          <w:sz w:val="16"/>
                        </w:rPr>
                        <w:t>&gt;</w:t>
                      </w:r>
                    </w:p>
                    <w:p w14:paraId="52096224">
                      <w:pPr>
                        <w:spacing w:before="46"/>
                        <w:ind w:left="768"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p w14:paraId="4D65AC9B">
                      <w:pPr>
                        <w:spacing w:before="47"/>
                        <w:ind w:left="384"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div</w:t>
                      </w:r>
                      <w:r>
                        <w:rPr>
                          <w:rFonts w:ascii="Courier New"/>
                          <w:color w:val="808080"/>
                          <w:spacing w:val="-2"/>
                          <w:sz w:val="16"/>
                        </w:rPr>
                        <w:t>&gt;</w:t>
                      </w:r>
                    </w:p>
                  </w:txbxContent>
                </v:textbox>
                <w10:wrap type="none"/>
                <w10:anchorlock/>
              </v:shape>
            </w:pict>
          </mc:Fallback>
        </mc:AlternateContent>
      </w:r>
    </w:p>
    <w:p w14:paraId="576EED3B">
      <w:pPr>
        <w:pStyle w:val="7"/>
        <w:spacing w:before="5"/>
        <w:rPr>
          <w:b/>
          <w:sz w:val="17"/>
        </w:rPr>
      </w:pPr>
      <w:r>
        <w:rPr>
          <w:b/>
          <w:sz w:val="17"/>
        </w:rPr>
        <mc:AlternateContent>
          <mc:Choice Requires="wps">
            <w:drawing>
              <wp:anchor distT="0" distB="0" distL="0" distR="0" simplePos="0" relativeHeight="251692032" behindDoc="1" locked="0" layoutInCell="1" allowOverlap="1">
                <wp:simplePos x="0" y="0"/>
                <wp:positionH relativeFrom="page">
                  <wp:posOffset>914400</wp:posOffset>
                </wp:positionH>
                <wp:positionV relativeFrom="paragraph">
                  <wp:posOffset>142240</wp:posOffset>
                </wp:positionV>
                <wp:extent cx="6106795" cy="434340"/>
                <wp:effectExtent l="0" t="0" r="0" b="0"/>
                <wp:wrapTopAndBottom/>
                <wp:docPr id="116" name="Textbox 116"/>
                <wp:cNvGraphicFramePr/>
                <a:graphic xmlns:a="http://schemas.openxmlformats.org/drawingml/2006/main">
                  <a:graphicData uri="http://schemas.microsoft.com/office/word/2010/wordprocessingShape">
                    <wps:wsp>
                      <wps:cNvSpPr txBox="1"/>
                      <wps:spPr>
                        <a:xfrm>
                          <a:off x="0" y="0"/>
                          <a:ext cx="6106795" cy="434340"/>
                        </a:xfrm>
                        <a:prstGeom prst="rect">
                          <a:avLst/>
                        </a:prstGeom>
                        <a:solidFill>
                          <a:srgbClr val="1F1F1F"/>
                        </a:solidFill>
                      </wps:spPr>
                      <wps:txbx>
                        <w:txbxContent>
                          <w:p w14:paraId="0C29C46B">
                            <w:pPr>
                              <w:spacing w:before="2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script </w:t>
                            </w:r>
                            <w:r>
                              <w:rPr>
                                <w:rFonts w:ascii="Courier New"/>
                                <w:color w:val="9CDCFE"/>
                                <w:spacing w:val="-2"/>
                                <w:sz w:val="16"/>
                              </w:rPr>
                              <w:t>src</w:t>
                            </w:r>
                            <w:r>
                              <w:rPr>
                                <w:rFonts w:ascii="Courier New"/>
                                <w:color w:val="D4D4D4"/>
                                <w:spacing w:val="-2"/>
                                <w:sz w:val="16"/>
                              </w:rPr>
                              <w:t>=</w:t>
                            </w:r>
                            <w:r>
                              <w:rPr>
                                <w:rFonts w:ascii="Courier New"/>
                                <w:color w:val="CE9178"/>
                                <w:spacing w:val="-2"/>
                                <w:sz w:val="16"/>
                              </w:rPr>
                              <w:t>"script.js"</w:t>
                            </w:r>
                            <w:r>
                              <w:rPr>
                                <w:rFonts w:ascii="Courier New"/>
                                <w:color w:val="808080"/>
                                <w:spacing w:val="-2"/>
                                <w:sz w:val="16"/>
                              </w:rPr>
                              <w:t>&gt;&lt;/</w:t>
                            </w:r>
                            <w:r>
                              <w:rPr>
                                <w:rFonts w:ascii="Courier New"/>
                                <w:color w:val="569CD6"/>
                                <w:spacing w:val="-2"/>
                                <w:sz w:val="16"/>
                              </w:rPr>
                              <w:t>script</w:t>
                            </w:r>
                            <w:r>
                              <w:rPr>
                                <w:rFonts w:ascii="Courier New"/>
                                <w:color w:val="808080"/>
                                <w:spacing w:val="-2"/>
                                <w:sz w:val="16"/>
                              </w:rPr>
                              <w:t>&gt;</w:t>
                            </w:r>
                          </w:p>
                          <w:p w14:paraId="0349F70F">
                            <w:pPr>
                              <w:spacing w:before="47"/>
                              <w:ind w:left="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body</w:t>
                            </w:r>
                            <w:r>
                              <w:rPr>
                                <w:rFonts w:ascii="Courier New"/>
                                <w:color w:val="808080"/>
                                <w:spacing w:val="-2"/>
                                <w:sz w:val="16"/>
                              </w:rPr>
                              <w:t>&gt;</w:t>
                            </w:r>
                          </w:p>
                          <w:p w14:paraId="4BE00B3B">
                            <w:pPr>
                              <w:spacing w:before="47"/>
                              <w:ind w:left="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html</w:t>
                            </w:r>
                            <w:r>
                              <w:rPr>
                                <w:rFonts w:ascii="Courier New"/>
                                <w:color w:val="808080"/>
                                <w:spacing w:val="-2"/>
                                <w:sz w:val="16"/>
                              </w:rPr>
                              <w:t>&gt;</w:t>
                            </w:r>
                          </w:p>
                        </w:txbxContent>
                      </wps:txbx>
                      <wps:bodyPr wrap="square" lIns="0" tIns="0" rIns="0" bIns="0" rtlCol="0">
                        <a:noAutofit/>
                      </wps:bodyPr>
                    </wps:wsp>
                  </a:graphicData>
                </a:graphic>
              </wp:anchor>
            </w:drawing>
          </mc:Choice>
          <mc:Fallback>
            <w:pict>
              <v:shape id="Textbox 116" o:spid="_x0000_s1026" o:spt="202" type="#_x0000_t202" style="position:absolute;left:0pt;margin-left:72pt;margin-top:11.2pt;height:34.2pt;width:480.85pt;mso-position-horizontal-relative:page;mso-wrap-distance-bottom:0pt;mso-wrap-distance-top:0pt;z-index:-251624448;mso-width-relative:page;mso-height-relative:page;" fillcolor="#1F1F1F" filled="t" stroked="f" coordsize="21600,21600" o:gfxdata="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C6RMbYAAAACgEAAA8AAAAAAAAAAQAgAAAAIgAA&#10;AGRycy9kb3ducmV2LnhtbFBLAQIUABQAAAAIAIdO4kCLoaIWzwEAAKwDAAAOAAAAAAAAAAEAIAAA&#10;ACcBAABkcnMvZTJvRG9jLnhtbFBLBQYAAAAABgAGAFkBAABoBQAAAAA=&#10;">
                <v:fill on="t" focussize="0,0"/>
                <v:stroke on="f"/>
                <v:imagedata o:title=""/>
                <o:lock v:ext="edit" aspectratio="f"/>
                <v:textbox inset="0mm,0mm,0mm,0mm">
                  <w:txbxContent>
                    <w:p w14:paraId="0C29C46B">
                      <w:pPr>
                        <w:spacing w:before="27"/>
                        <w:ind w:left="384" w:right="0" w:firstLine="0"/>
                        <w:jc w:val="left"/>
                        <w:rPr>
                          <w:rFonts w:ascii="Courier New"/>
                          <w:color w:val="000000"/>
                          <w:sz w:val="16"/>
                        </w:rPr>
                      </w:pPr>
                      <w:r>
                        <w:rPr>
                          <w:rFonts w:ascii="Courier New"/>
                          <w:color w:val="808080"/>
                          <w:sz w:val="16"/>
                        </w:rPr>
                        <w:t>&lt;</w:t>
                      </w:r>
                      <w:r>
                        <w:rPr>
                          <w:rFonts w:ascii="Courier New"/>
                          <w:color w:val="569CD6"/>
                          <w:sz w:val="16"/>
                        </w:rPr>
                        <w:t xml:space="preserve">script </w:t>
                      </w:r>
                      <w:r>
                        <w:rPr>
                          <w:rFonts w:ascii="Courier New"/>
                          <w:color w:val="9CDCFE"/>
                          <w:spacing w:val="-2"/>
                          <w:sz w:val="16"/>
                        </w:rPr>
                        <w:t>src</w:t>
                      </w:r>
                      <w:r>
                        <w:rPr>
                          <w:rFonts w:ascii="Courier New"/>
                          <w:color w:val="D4D4D4"/>
                          <w:spacing w:val="-2"/>
                          <w:sz w:val="16"/>
                        </w:rPr>
                        <w:t>=</w:t>
                      </w:r>
                      <w:r>
                        <w:rPr>
                          <w:rFonts w:ascii="Courier New"/>
                          <w:color w:val="CE9178"/>
                          <w:spacing w:val="-2"/>
                          <w:sz w:val="16"/>
                        </w:rPr>
                        <w:t>"script.js"</w:t>
                      </w:r>
                      <w:r>
                        <w:rPr>
                          <w:rFonts w:ascii="Courier New"/>
                          <w:color w:val="808080"/>
                          <w:spacing w:val="-2"/>
                          <w:sz w:val="16"/>
                        </w:rPr>
                        <w:t>&gt;&lt;/</w:t>
                      </w:r>
                      <w:r>
                        <w:rPr>
                          <w:rFonts w:ascii="Courier New"/>
                          <w:color w:val="569CD6"/>
                          <w:spacing w:val="-2"/>
                          <w:sz w:val="16"/>
                        </w:rPr>
                        <w:t>script</w:t>
                      </w:r>
                      <w:r>
                        <w:rPr>
                          <w:rFonts w:ascii="Courier New"/>
                          <w:color w:val="808080"/>
                          <w:spacing w:val="-2"/>
                          <w:sz w:val="16"/>
                        </w:rPr>
                        <w:t>&gt;</w:t>
                      </w:r>
                    </w:p>
                    <w:p w14:paraId="0349F70F">
                      <w:pPr>
                        <w:spacing w:before="47"/>
                        <w:ind w:left="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body</w:t>
                      </w:r>
                      <w:r>
                        <w:rPr>
                          <w:rFonts w:ascii="Courier New"/>
                          <w:color w:val="808080"/>
                          <w:spacing w:val="-2"/>
                          <w:sz w:val="16"/>
                        </w:rPr>
                        <w:t>&gt;</w:t>
                      </w:r>
                    </w:p>
                    <w:p w14:paraId="4BE00B3B">
                      <w:pPr>
                        <w:spacing w:before="47"/>
                        <w:ind w:left="0" w:right="0" w:firstLine="0"/>
                        <w:jc w:val="left"/>
                        <w:rPr>
                          <w:rFonts w:ascii="Courier New"/>
                          <w:color w:val="000000"/>
                          <w:sz w:val="16"/>
                        </w:rPr>
                      </w:pPr>
                      <w:r>
                        <w:rPr>
                          <w:rFonts w:ascii="Courier New"/>
                          <w:color w:val="808080"/>
                          <w:spacing w:val="-2"/>
                          <w:sz w:val="16"/>
                        </w:rPr>
                        <w:t>&lt;/</w:t>
                      </w:r>
                      <w:r>
                        <w:rPr>
                          <w:rFonts w:ascii="Courier New"/>
                          <w:color w:val="569CD6"/>
                          <w:spacing w:val="-2"/>
                          <w:sz w:val="16"/>
                        </w:rPr>
                        <w:t>html</w:t>
                      </w:r>
                      <w:r>
                        <w:rPr>
                          <w:rFonts w:ascii="Courier New"/>
                          <w:color w:val="808080"/>
                          <w:spacing w:val="-2"/>
                          <w:sz w:val="16"/>
                        </w:rPr>
                        <w:t>&gt;</w:t>
                      </w:r>
                    </w:p>
                  </w:txbxContent>
                </v:textbox>
                <w10:wrap type="topAndBottom"/>
              </v:shape>
            </w:pict>
          </mc:Fallback>
        </mc:AlternateContent>
      </w:r>
    </w:p>
    <w:sectPr>
      <w:headerReference r:id="rId28" w:type="default"/>
      <w:footerReference r:id="rId29" w:type="default"/>
      <w:pgSz w:w="11920" w:h="16860"/>
      <w:pgMar w:top="0" w:right="850" w:bottom="1100" w:left="0" w:header="0" w:footer="90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F1BB9">
    <w:pPr>
      <w:pStyle w:val="7"/>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3014980</wp:posOffset>
              </wp:positionH>
              <wp:positionV relativeFrom="page">
                <wp:posOffset>9994900</wp:posOffset>
              </wp:positionV>
              <wp:extent cx="198755" cy="180340"/>
              <wp:effectExtent l="0" t="0" r="0" b="0"/>
              <wp:wrapNone/>
              <wp:docPr id="5" name="Textbox 5"/>
              <wp:cNvGraphicFramePr/>
              <a:graphic xmlns:a="http://schemas.openxmlformats.org/drawingml/2006/main">
                <a:graphicData uri="http://schemas.microsoft.com/office/word/2010/wordprocessingShape">
                  <wps:wsp>
                    <wps:cNvSpPr txBox="1"/>
                    <wps:spPr>
                      <a:xfrm>
                        <a:off x="0" y="0"/>
                        <a:ext cx="198755" cy="180340"/>
                      </a:xfrm>
                      <a:prstGeom prst="rect">
                        <a:avLst/>
                      </a:prstGeom>
                    </wps:spPr>
                    <wps:txbx>
                      <w:txbxContent>
                        <w:p w14:paraId="35B6C1BE">
                          <w:pPr>
                            <w:spacing w:before="10"/>
                            <w:ind w:left="6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IV</w:t>
                          </w:r>
                          <w:r>
                            <w:rPr>
                              <w:spacing w:val="-5"/>
                              <w:sz w:val="22"/>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37.4pt;margin-top:787pt;height:14.2pt;width:15.65pt;mso-position-horizontal-relative:page;mso-position-vertical-relative:page;z-index:-251643904;mso-width-relative:page;mso-height-relative:page;" filled="f" stroked="f" coordsize="21600,21600" o:gfxdata="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wAVE9oAAAANAQAADwAAAAAAAAABACAAAAAiAAAAZHJzL2Rvd25yZXYueG1sUEsBAhQAFAAAAAgA&#10;h07iQG1ceb6xAQAAcwMAAA4AAAAAAAAAAQAgAAAAKQEAAGRycy9lMm9Eb2MueG1sUEsFBgAAAAAG&#10;AAYAWQEAAEwFAAAAAA==&#10;">
              <v:fill on="f" focussize="0,0"/>
              <v:stroke on="f"/>
              <v:imagedata o:title=""/>
              <o:lock v:ext="edit" aspectratio="f"/>
              <v:textbox inset="0mm,0mm,0mm,0mm">
                <w:txbxContent>
                  <w:p w14:paraId="35B6C1BE">
                    <w:pPr>
                      <w:spacing w:before="10"/>
                      <w:ind w:left="60" w:right="0" w:firstLine="0"/>
                      <w:jc w:val="left"/>
                      <w:rPr>
                        <w:sz w:val="22"/>
                      </w:rPr>
                    </w:pPr>
                    <w:r>
                      <w:rPr>
                        <w:spacing w:val="-5"/>
                        <w:sz w:val="22"/>
                      </w:rPr>
                      <w:fldChar w:fldCharType="begin"/>
                    </w:r>
                    <w:r>
                      <w:rPr>
                        <w:spacing w:val="-5"/>
                        <w:sz w:val="22"/>
                      </w:rPr>
                      <w:instrText xml:space="preserve"> PAGE  \* ROMAN </w:instrText>
                    </w:r>
                    <w:r>
                      <w:rPr>
                        <w:spacing w:val="-5"/>
                        <w:sz w:val="22"/>
                      </w:rPr>
                      <w:fldChar w:fldCharType="separate"/>
                    </w:r>
                    <w:r>
                      <w:rPr>
                        <w:spacing w:val="-5"/>
                        <w:sz w:val="22"/>
                      </w:rPr>
                      <w:t>IV</w:t>
                    </w:r>
                    <w:r>
                      <w:rPr>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961A4">
    <w:pPr>
      <w:pStyle w:val="7"/>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3040380</wp:posOffset>
              </wp:positionH>
              <wp:positionV relativeFrom="page">
                <wp:posOffset>9994900</wp:posOffset>
              </wp:positionV>
              <wp:extent cx="173355" cy="180340"/>
              <wp:effectExtent l="0" t="0" r="0" b="0"/>
              <wp:wrapNone/>
              <wp:docPr id="9" name="Textbox 9"/>
              <wp:cNvGraphicFramePr/>
              <a:graphic xmlns:a="http://schemas.openxmlformats.org/drawingml/2006/main">
                <a:graphicData uri="http://schemas.microsoft.com/office/word/2010/wordprocessingShape">
                  <wps:wsp>
                    <wps:cNvSpPr txBox="1"/>
                    <wps:spPr>
                      <a:xfrm>
                        <a:off x="0" y="0"/>
                        <a:ext cx="173355" cy="180340"/>
                      </a:xfrm>
                      <a:prstGeom prst="rect">
                        <a:avLst/>
                      </a:prstGeom>
                    </wps:spPr>
                    <wps:txbx>
                      <w:txbxContent>
                        <w:p w14:paraId="0ED70E11">
                          <w:pPr>
                            <w:spacing w:before="10"/>
                            <w:ind w:left="20" w:right="0" w:firstLine="0"/>
                            <w:jc w:val="left"/>
                            <w:rPr>
                              <w:sz w:val="22"/>
                            </w:rPr>
                          </w:pPr>
                          <w:r>
                            <w:rPr>
                              <w:spacing w:val="-5"/>
                              <w:sz w:val="22"/>
                            </w:rPr>
                            <w:t>VI</w:t>
                          </w:r>
                        </w:p>
                      </w:txbxContent>
                    </wps:txbx>
                    <wps:bodyPr wrap="square" lIns="0" tIns="0" rIns="0" bIns="0" rtlCol="0">
                      <a:noAutofit/>
                    </wps:bodyPr>
                  </wps:wsp>
                </a:graphicData>
              </a:graphic>
            </wp:anchor>
          </w:drawing>
        </mc:Choice>
        <mc:Fallback>
          <w:pict>
            <v:shape id="Textbox 9" o:spid="_x0000_s1026" o:spt="202" type="#_x0000_t202" style="position:absolute;left:0pt;margin-left:239.4pt;margin-top:787pt;height:14.2pt;width:13.65pt;mso-position-horizontal-relative:page;mso-position-vertical-relative:page;z-index:-251641856;mso-width-relative:page;mso-height-relative:page;" filled="f" stroked="f" coordsize="21600,21600" o:gfxdata="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W2wHi2wAAAA0BAAAPAAAAAAAAAAEAIAAAACIAAABkcnMvZG93bnJldi54bWxQSwECFAAUAAAA&#10;CACHTuJAiXK937IBAABzAwAADgAAAAAAAAABACAAAAAqAQAAZHJzL2Uyb0RvYy54bWxQSwUGAAAA&#10;AAYABgBZAQAATgUAAAAA&#10;">
              <v:fill on="f" focussize="0,0"/>
              <v:stroke on="f"/>
              <v:imagedata o:title=""/>
              <o:lock v:ext="edit" aspectratio="f"/>
              <v:textbox inset="0mm,0mm,0mm,0mm">
                <w:txbxContent>
                  <w:p w14:paraId="0ED70E11">
                    <w:pPr>
                      <w:spacing w:before="10"/>
                      <w:ind w:left="20" w:right="0" w:firstLine="0"/>
                      <w:jc w:val="left"/>
                      <w:rPr>
                        <w:sz w:val="22"/>
                      </w:rPr>
                    </w:pPr>
                    <w:r>
                      <w:rPr>
                        <w:spacing w:val="-5"/>
                        <w:sz w:val="22"/>
                      </w:rPr>
                      <w:t>VI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5300B">
    <w:pPr>
      <w:pStyle w:val="7"/>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3040380</wp:posOffset>
              </wp:positionH>
              <wp:positionV relativeFrom="page">
                <wp:posOffset>9994900</wp:posOffset>
              </wp:positionV>
              <wp:extent cx="173355" cy="18034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73355" cy="180340"/>
                      </a:xfrm>
                      <a:prstGeom prst="rect">
                        <a:avLst/>
                      </a:prstGeom>
                    </wps:spPr>
                    <wps:txbx>
                      <w:txbxContent>
                        <w:p w14:paraId="12822042">
                          <w:pPr>
                            <w:spacing w:before="10"/>
                            <w:ind w:left="20" w:right="0" w:firstLine="0"/>
                            <w:jc w:val="left"/>
                            <w:rPr>
                              <w:sz w:val="22"/>
                            </w:rPr>
                          </w:pPr>
                          <w:r>
                            <w:rPr>
                              <w:spacing w:val="-5"/>
                              <w:sz w:val="22"/>
                            </w:rPr>
                            <w:t>IX</w:t>
                          </w:r>
                        </w:p>
                      </w:txbxContent>
                    </wps:txbx>
                    <wps:bodyPr wrap="square" lIns="0" tIns="0" rIns="0" bIns="0" rtlCol="0">
                      <a:noAutofit/>
                    </wps:bodyPr>
                  </wps:wsp>
                </a:graphicData>
              </a:graphic>
            </wp:anchor>
          </w:drawing>
        </mc:Choice>
        <mc:Fallback>
          <w:pict>
            <v:shape id="Textbox 12" o:spid="_x0000_s1026" o:spt="202" type="#_x0000_t202" style="position:absolute;left:0pt;margin-left:239.4pt;margin-top:787pt;height:14.2pt;width:13.65pt;mso-position-horizontal-relative:page;mso-position-vertical-relative:page;z-index:-251640832;mso-width-relative:page;mso-height-relative:page;" filled="f" stroked="f" coordsize="21600,21600" o:gfxdata="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tsB4tsAAAANAQAADwAAAAAAAAABACAAAAAiAAAAZHJzL2Rvd25yZXYueG1sUEsBAhQAFAAA&#10;AAgAh07iQFEA0O+zAQAAdQMAAA4AAAAAAAAAAQAgAAAAKgEAAGRycy9lMm9Eb2MueG1sUEsFBgAA&#10;AAAGAAYAWQEAAE8FAAAAAA==&#10;">
              <v:fill on="f" focussize="0,0"/>
              <v:stroke on="f"/>
              <v:imagedata o:title=""/>
              <o:lock v:ext="edit" aspectratio="f"/>
              <v:textbox inset="0mm,0mm,0mm,0mm">
                <w:txbxContent>
                  <w:p w14:paraId="12822042">
                    <w:pPr>
                      <w:spacing w:before="10"/>
                      <w:ind w:left="20" w:right="0" w:firstLine="0"/>
                      <w:jc w:val="left"/>
                      <w:rPr>
                        <w:sz w:val="22"/>
                      </w:rPr>
                    </w:pPr>
                    <w:r>
                      <w:rPr>
                        <w:spacing w:val="-5"/>
                        <w:sz w:val="22"/>
                      </w:rPr>
                      <w:t>IX</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E070">
    <w:pPr>
      <w:pStyle w:val="7"/>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3043555</wp:posOffset>
              </wp:positionH>
              <wp:positionV relativeFrom="page">
                <wp:posOffset>9993630</wp:posOffset>
              </wp:positionV>
              <wp:extent cx="158750" cy="180340"/>
              <wp:effectExtent l="0" t="0" r="0" b="0"/>
              <wp:wrapNone/>
              <wp:docPr id="14" name="Textbox 14"/>
              <wp:cNvGraphicFramePr/>
              <a:graphic xmlns:a="http://schemas.openxmlformats.org/drawingml/2006/main">
                <a:graphicData uri="http://schemas.microsoft.com/office/word/2010/wordprocessingShape">
                  <wps:wsp>
                    <wps:cNvSpPr txBox="1"/>
                    <wps:spPr>
                      <a:xfrm>
                        <a:off x="0" y="0"/>
                        <a:ext cx="158750" cy="180340"/>
                      </a:xfrm>
                      <a:prstGeom prst="rect">
                        <a:avLst/>
                      </a:prstGeom>
                    </wps:spPr>
                    <wps:txbx>
                      <w:txbxContent>
                        <w:p w14:paraId="7F3CA3B5">
                          <w:pPr>
                            <w:spacing w:before="10"/>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239.65pt;margin-top:786.9pt;height:14.2pt;width:12.5pt;mso-position-horizontal-relative:page;mso-position-vertical-relative:page;z-index:-251639808;mso-width-relative:page;mso-height-relative:page;" filled="f" stroked="f" coordsize="21600,21600" o:gfxdata="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MQyLvaAAAADQEAAA8AAAAAAAAAAQAgAAAAIgAAAGRycy9kb3ducmV2LnhtbFBLAQIUABQAAAAI&#10;AIdO4kAUagLxsgEAAHUDAAAOAAAAAAAAAAEAIAAAACkBAABkcnMvZTJvRG9jLnhtbFBLBQYAAAAA&#10;BgAGAFkBAABNBQAAAAA=&#10;">
              <v:fill on="f" focussize="0,0"/>
              <v:stroke on="f"/>
              <v:imagedata o:title=""/>
              <o:lock v:ext="edit" aspectratio="f"/>
              <v:textbox inset="0mm,0mm,0mm,0mm">
                <w:txbxContent>
                  <w:p w14:paraId="7F3CA3B5">
                    <w:pPr>
                      <w:spacing w:before="10"/>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342D3">
    <w:pPr>
      <w:pStyle w:val="7"/>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3014980</wp:posOffset>
              </wp:positionH>
              <wp:positionV relativeFrom="page">
                <wp:posOffset>9993630</wp:posOffset>
              </wp:positionV>
              <wp:extent cx="190500" cy="180340"/>
              <wp:effectExtent l="0" t="0" r="0" b="0"/>
              <wp:wrapNone/>
              <wp:docPr id="20" name="Textbox 20"/>
              <wp:cNvGraphicFramePr/>
              <a:graphic xmlns:a="http://schemas.openxmlformats.org/drawingml/2006/main">
                <a:graphicData uri="http://schemas.microsoft.com/office/word/2010/wordprocessingShape">
                  <wps:wsp>
                    <wps:cNvSpPr txBox="1"/>
                    <wps:spPr>
                      <a:xfrm>
                        <a:off x="0" y="0"/>
                        <a:ext cx="190500" cy="180340"/>
                      </a:xfrm>
                      <a:prstGeom prst="rect">
                        <a:avLst/>
                      </a:prstGeom>
                    </wps:spPr>
                    <wps:txbx>
                      <w:txbxContent>
                        <w:p w14:paraId="1112466B">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20" o:spid="_x0000_s1026" o:spt="202" type="#_x0000_t202" style="position:absolute;left:0pt;margin-left:237.4pt;margin-top:786.9pt;height:14.2pt;width:15pt;mso-position-horizontal-relative:page;mso-position-vertical-relative:page;z-index:-251637760;mso-width-relative:page;mso-height-relative:page;" filled="f" stroked="f" coordsize="21600,21600" o:gfxdata="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offL7aAAAADQEAAA8AAAAAAAAAAQAgAAAAIgAAAGRycy9kb3ducmV2LnhtbFBLAQIUABQAAAAI&#10;AIdO4kBfpt4QsgEAAHUDAAAOAAAAAAAAAAEAIAAAACkBAABkcnMvZTJvRG9jLnhtbFBLBQYAAAAA&#10;BgAGAFkBAABNBQAAAAA=&#10;">
              <v:fill on="f" focussize="0,0"/>
              <v:stroke on="f"/>
              <v:imagedata o:title=""/>
              <o:lock v:ext="edit" aspectratio="f"/>
              <v:textbox inset="0mm,0mm,0mm,0mm">
                <w:txbxContent>
                  <w:p w14:paraId="1112466B">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13527">
    <w:pPr>
      <w:pStyle w:val="7"/>
      <w:spacing w:line="14" w:lineRule="auto"/>
      <w:rPr>
        <w:sz w:val="12"/>
      </w:rPr>
    </w:pPr>
    <w:r>
      <w:rPr>
        <w:sz w:val="12"/>
      </w:rPr>
      <mc:AlternateContent>
        <mc:Choice Requires="wps">
          <w:drawing>
            <wp:anchor distT="0" distB="0" distL="0" distR="0" simplePos="0" relativeHeight="251678720" behindDoc="1" locked="0" layoutInCell="1" allowOverlap="1">
              <wp:simplePos x="0" y="0"/>
              <wp:positionH relativeFrom="page">
                <wp:posOffset>3014980</wp:posOffset>
              </wp:positionH>
              <wp:positionV relativeFrom="page">
                <wp:posOffset>9993630</wp:posOffset>
              </wp:positionV>
              <wp:extent cx="228600" cy="180340"/>
              <wp:effectExtent l="0" t="0" r="0" b="0"/>
              <wp:wrapNone/>
              <wp:docPr id="31" name="Textbox 31"/>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5CC67474">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id="Textbox 31" o:spid="_x0000_s1026" o:spt="202" type="#_x0000_t202" style="position:absolute;left:0pt;margin-left:237.4pt;margin-top:786.9pt;height:14.2pt;width:18pt;mso-position-horizontal-relative:page;mso-position-vertical-relative:page;z-index:-251637760;mso-width-relative:page;mso-height-relative:page;" filled="f" stroked="f" coordsize="21600,21600" o:gfxdata="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t7GEHaAAAADQEAAA8AAAAAAAAAAQAgAAAAIgAAAGRycy9kb3ducmV2LnhtbFBLAQIUABQAAAAI&#10;AIdO4kAhoETSsgEAAHUDAAAOAAAAAAAAAAEAIAAAACkBAABkcnMvZTJvRG9jLnhtbFBLBQYAAAAA&#10;BgAGAFkBAABNBQAAAAA=&#10;">
              <v:fill on="f" focussize="0,0"/>
              <v:stroke on="f"/>
              <v:imagedata o:title=""/>
              <o:lock v:ext="edit" aspectratio="f"/>
              <v:textbox inset="0mm,0mm,0mm,0mm">
                <w:txbxContent>
                  <w:p w14:paraId="5CC67474">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3F78E">
    <w:pPr>
      <w:pStyle w:val="7"/>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3014980</wp:posOffset>
              </wp:positionH>
              <wp:positionV relativeFrom="page">
                <wp:posOffset>9993630</wp:posOffset>
              </wp:positionV>
              <wp:extent cx="228600" cy="180340"/>
              <wp:effectExtent l="0" t="0" r="0" b="0"/>
              <wp:wrapNone/>
              <wp:docPr id="47" name="Textbox 47"/>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72B3ED24">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237.4pt;margin-top:786.9pt;height:14.2pt;width:18pt;mso-position-horizontal-relative:page;mso-position-vertical-relative:page;z-index:-251636736;mso-width-relative:page;mso-height-relative:page;" filled="f" stroked="f" coordsize="21600,21600" o:gfxdata="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7exhB2gAAAA0BAAAPAAAAAAAAAAEAIAAAACIAAABkcnMvZG93bnJldi54bWxQSwECFAAUAAAA&#10;CACHTuJAQvKsS7MBAAB1AwAADgAAAAAAAAABACAAAAApAQAAZHJzL2Uyb0RvYy54bWxQSwUGAAAA&#10;AAYABgBZAQAATgUAAAAA&#10;">
              <v:fill on="f" focussize="0,0"/>
              <v:stroke on="f"/>
              <v:imagedata o:title=""/>
              <o:lock v:ext="edit" aspectratio="f"/>
              <v:textbox inset="0mm,0mm,0mm,0mm">
                <w:txbxContent>
                  <w:p w14:paraId="72B3ED24">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12</w:t>
                    </w:r>
                    <w:r>
                      <w:rPr>
                        <w:spacing w:val="-5"/>
                        <w:sz w:val="22"/>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97E49">
    <w:pPr>
      <w:pStyle w:val="7"/>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3014980</wp:posOffset>
              </wp:positionH>
              <wp:positionV relativeFrom="page">
                <wp:posOffset>9993630</wp:posOffset>
              </wp:positionV>
              <wp:extent cx="228600" cy="180340"/>
              <wp:effectExtent l="0" t="0" r="0" b="0"/>
              <wp:wrapNone/>
              <wp:docPr id="62" name="Textbox 62"/>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515ADB9C">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13</w:t>
                          </w:r>
                          <w:r>
                            <w:rPr>
                              <w:spacing w:val="-5"/>
                              <w:sz w:val="22"/>
                            </w:rPr>
                            <w:fldChar w:fldCharType="end"/>
                          </w:r>
                        </w:p>
                      </w:txbxContent>
                    </wps:txbx>
                    <wps:bodyPr wrap="square" lIns="0" tIns="0" rIns="0" bIns="0" rtlCol="0">
                      <a:noAutofit/>
                    </wps:bodyPr>
                  </wps:wsp>
                </a:graphicData>
              </a:graphic>
            </wp:anchor>
          </w:drawing>
        </mc:Choice>
        <mc:Fallback>
          <w:pict>
            <v:shape id="Textbox 62" o:spid="_x0000_s1026" o:spt="202" type="#_x0000_t202" style="position:absolute;left:0pt;margin-left:237.4pt;margin-top:786.9pt;height:14.2pt;width:18pt;mso-position-horizontal-relative:page;mso-position-vertical-relative:page;z-index:-251636736;mso-width-relative:page;mso-height-relative:page;" filled="f" stroked="f" coordsize="21600,21600" o:gfxdata="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t7GEHaAAAADQEAAA8AAAAAAAAAAQAgAAAAIgAAAGRycy9kb3ducmV2LnhtbFBLAQIUABQAAAAI&#10;AIdO4kCScvOHsgEAAHUDAAAOAAAAAAAAAAEAIAAAACkBAABkcnMvZTJvRG9jLnhtbFBLBQYAAAAA&#10;BgAGAFkBAABNBQAAAAA=&#10;">
              <v:fill on="f" focussize="0,0"/>
              <v:stroke on="f"/>
              <v:imagedata o:title=""/>
              <o:lock v:ext="edit" aspectratio="f"/>
              <v:textbox inset="0mm,0mm,0mm,0mm">
                <w:txbxContent>
                  <w:p w14:paraId="515ADB9C">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13</w:t>
                    </w:r>
                    <w:r>
                      <w:rPr>
                        <w:spacing w:val="-5"/>
                        <w:sz w:val="22"/>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D65A9">
    <w:pPr>
      <w:pStyle w:val="7"/>
      <w:spacing w:line="14" w:lineRule="auto"/>
      <w:rPr>
        <w:sz w:val="20"/>
      </w:rPr>
    </w:pPr>
    <w:r>
      <w:rPr>
        <w:sz w:val="20"/>
      </w:rPr>
      <mc:AlternateContent>
        <mc:Choice Requires="wps">
          <w:drawing>
            <wp:anchor distT="0" distB="0" distL="0" distR="0" simplePos="0" relativeHeight="251680768" behindDoc="1" locked="0" layoutInCell="1" allowOverlap="1">
              <wp:simplePos x="0" y="0"/>
              <wp:positionH relativeFrom="page">
                <wp:posOffset>3014980</wp:posOffset>
              </wp:positionH>
              <wp:positionV relativeFrom="page">
                <wp:posOffset>9993630</wp:posOffset>
              </wp:positionV>
              <wp:extent cx="228600" cy="180340"/>
              <wp:effectExtent l="0" t="0" r="0" b="0"/>
              <wp:wrapNone/>
              <wp:docPr id="76" name="Textbox 76"/>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57933A14">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id="Textbox 76" o:spid="_x0000_s1026" o:spt="202" type="#_x0000_t202" style="position:absolute;left:0pt;margin-left:237.4pt;margin-top:786.9pt;height:14.2pt;width:18pt;mso-position-horizontal-relative:page;mso-position-vertical-relative:page;z-index:-251635712;mso-width-relative:page;mso-height-relative:page;" filled="f" stroked="f" coordsize="21600,21600" o:gfxdata="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t7GEHaAAAADQEAAA8AAAAAAAAAAQAgAAAAIgAAAGRycy9kb3ducmV2LnhtbFBLAQIUABQAAAAI&#10;AIdO4kDsQRHOsgEAAHUDAAAOAAAAAAAAAAEAIAAAACkBAABkcnMvZTJvRG9jLnhtbFBLBQYAAAAA&#10;BgAGAFkBAABNBQAAAAA=&#10;">
              <v:fill on="f" focussize="0,0"/>
              <v:stroke on="f"/>
              <v:imagedata o:title=""/>
              <o:lock v:ext="edit" aspectratio="f"/>
              <v:textbox inset="0mm,0mm,0mm,0mm">
                <w:txbxContent>
                  <w:p w14:paraId="57933A14">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14</w:t>
                    </w:r>
                    <w:r>
                      <w:rPr>
                        <w:spacing w:val="-5"/>
                        <w:sz w:val="22"/>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A2E1C">
    <w:pPr>
      <w:pStyle w:val="7"/>
      <w:spacing w:line="14" w:lineRule="auto"/>
      <w:rPr>
        <w:sz w:val="20"/>
      </w:rPr>
    </w:pPr>
    <w:r>
      <w:rPr>
        <w:sz w:val="20"/>
      </w:rPr>
      <mc:AlternateContent>
        <mc:Choice Requires="wps">
          <w:drawing>
            <wp:anchor distT="0" distB="0" distL="0" distR="0" simplePos="0" relativeHeight="251680768" behindDoc="1" locked="0" layoutInCell="1" allowOverlap="1">
              <wp:simplePos x="0" y="0"/>
              <wp:positionH relativeFrom="page">
                <wp:posOffset>3014980</wp:posOffset>
              </wp:positionH>
              <wp:positionV relativeFrom="page">
                <wp:posOffset>9993630</wp:posOffset>
              </wp:positionV>
              <wp:extent cx="228600" cy="180340"/>
              <wp:effectExtent l="0" t="0" r="0" b="0"/>
              <wp:wrapNone/>
              <wp:docPr id="91" name="Textbox 91"/>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75774E60">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15</w:t>
                          </w:r>
                          <w:r>
                            <w:rPr>
                              <w:spacing w:val="-5"/>
                              <w:sz w:val="22"/>
                            </w:rPr>
                            <w:fldChar w:fldCharType="end"/>
                          </w:r>
                        </w:p>
                      </w:txbxContent>
                    </wps:txbx>
                    <wps:bodyPr wrap="square" lIns="0" tIns="0" rIns="0" bIns="0" rtlCol="0">
                      <a:noAutofit/>
                    </wps:bodyPr>
                  </wps:wsp>
                </a:graphicData>
              </a:graphic>
            </wp:anchor>
          </w:drawing>
        </mc:Choice>
        <mc:Fallback>
          <w:pict>
            <v:shape id="Textbox 91" o:spid="_x0000_s1026" o:spt="202" type="#_x0000_t202" style="position:absolute;left:0pt;margin-left:237.4pt;margin-top:786.9pt;height:14.2pt;width:18pt;mso-position-horizontal-relative:page;mso-position-vertical-relative:page;z-index:-251635712;mso-width-relative:page;mso-height-relative:page;" filled="f" stroked="f" coordsize="21600,21600" o:gfxdata="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7exhB2gAAAA0BAAAPAAAAAAAAAAEAIAAAACIAAABkcnMvZG93bnJldi54bWxQSwECFAAUAAAA&#10;CACHTuJAAX+HqLMBAAB1AwAADgAAAAAAAAABACAAAAApAQAAZHJzL2Uyb0RvYy54bWxQSwUGAAAA&#10;AAYABgBZAQAATgUAAAAA&#10;">
              <v:fill on="f" focussize="0,0"/>
              <v:stroke on="f"/>
              <v:imagedata o:title=""/>
              <o:lock v:ext="edit" aspectratio="f"/>
              <v:textbox inset="0mm,0mm,0mm,0mm">
                <w:txbxContent>
                  <w:p w14:paraId="75774E60">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15</w:t>
                    </w:r>
                    <w:r>
                      <w:rPr>
                        <w:spacing w:val="-5"/>
                        <w:sz w:val="22"/>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1AA20">
    <w:pPr>
      <w:pStyle w:val="7"/>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3014980</wp:posOffset>
              </wp:positionH>
              <wp:positionV relativeFrom="page">
                <wp:posOffset>9993630</wp:posOffset>
              </wp:positionV>
              <wp:extent cx="228600" cy="18034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78250A1D">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id="Textbox 103" o:spid="_x0000_s1026" o:spt="202" type="#_x0000_t202" style="position:absolute;left:0pt;margin-left:237.4pt;margin-top:786.9pt;height:14.2pt;width:18pt;mso-position-horizontal-relative:page;mso-position-vertical-relative:page;z-index:-251634688;mso-width-relative:page;mso-height-relative:page;" filled="f" stroked="f" coordsize="21600,21600" o:gfxdata="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7exhB2gAAAA0BAAAPAAAAAAAAAAEAIAAAACIAAABkcnMvZG93bnJldi54bWxQSwECFAAUAAAA&#10;CACHTuJAEbDvVrMBAAB3AwAADgAAAAAAAAABACAAAAApAQAAZHJzL2Uyb0RvYy54bWxQSwUGAAAA&#10;AAYABgBZAQAATgUAAAAA&#10;">
              <v:fill on="f" focussize="0,0"/>
              <v:stroke on="f"/>
              <v:imagedata o:title=""/>
              <o:lock v:ext="edit" aspectratio="f"/>
              <v:textbox inset="0mm,0mm,0mm,0mm">
                <w:txbxContent>
                  <w:p w14:paraId="78250A1D">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3B1C5">
    <w:pPr>
      <w:pStyle w:val="7"/>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3014980</wp:posOffset>
              </wp:positionH>
              <wp:positionV relativeFrom="page">
                <wp:posOffset>9993630</wp:posOffset>
              </wp:positionV>
              <wp:extent cx="228600" cy="180340"/>
              <wp:effectExtent l="0" t="0" r="0" b="0"/>
              <wp:wrapNone/>
              <wp:docPr id="110" name="Textbox 110"/>
              <wp:cNvGraphicFramePr/>
              <a:graphic xmlns:a="http://schemas.openxmlformats.org/drawingml/2006/main">
                <a:graphicData uri="http://schemas.microsoft.com/office/word/2010/wordprocessingShape">
                  <wps:wsp>
                    <wps:cNvSpPr txBox="1"/>
                    <wps:spPr>
                      <a:xfrm>
                        <a:off x="0" y="0"/>
                        <a:ext cx="228600" cy="180340"/>
                      </a:xfrm>
                      <a:prstGeom prst="rect">
                        <a:avLst/>
                      </a:prstGeom>
                    </wps:spPr>
                    <wps:txbx>
                      <w:txbxContent>
                        <w:p w14:paraId="0D4F371A">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id="Textbox 110" o:spid="_x0000_s1026" o:spt="202" type="#_x0000_t202" style="position:absolute;left:0pt;margin-left:237.4pt;margin-top:786.9pt;height:14.2pt;width:18pt;mso-position-horizontal-relative:page;mso-position-vertical-relative:page;z-index:-251634688;mso-width-relative:page;mso-height-relative:page;" filled="f" stroked="f" coordsize="21600,21600" o:gfxdata="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t7GEHaAAAADQEAAA8AAAAAAAAAAQAgAAAAIgAAAGRycy9kb3ducmV2LnhtbFBLAQIUABQAAAAI&#10;AIdO4kDmOz9IsgEAAHcDAAAOAAAAAAAAAAEAIAAAACkBAABkcnMvZTJvRG9jLnhtbFBLBQYAAAAA&#10;BgAGAFkBAABNBQAAAAA=&#10;">
              <v:fill on="f" focussize="0,0"/>
              <v:stroke on="f"/>
              <v:imagedata o:title=""/>
              <o:lock v:ext="edit" aspectratio="f"/>
              <v:textbox inset="0mm,0mm,0mm,0mm">
                <w:txbxContent>
                  <w:p w14:paraId="0D4F371A">
                    <w:pPr>
                      <w:spacing w:before="10"/>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17</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38744">
    <w:pPr>
      <w:pStyle w:val="7"/>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74220">
    <w:pPr>
      <w:pStyle w:val="7"/>
      <w:spacing w:line="14" w:lineRule="auto"/>
      <w:rPr>
        <w:sz w:val="20"/>
      </w:rPr>
    </w:pPr>
    <w:r>
      <w:rPr>
        <w:sz w:val="20"/>
      </w:rPr>
      <w:drawing>
        <wp:anchor distT="0" distB="0" distL="0" distR="0" simplePos="0" relativeHeight="251671552" behindDoc="1" locked="0" layoutInCell="1" allowOverlap="1">
          <wp:simplePos x="0" y="0"/>
          <wp:positionH relativeFrom="page">
            <wp:posOffset>666750</wp:posOffset>
          </wp:positionH>
          <wp:positionV relativeFrom="page">
            <wp:posOffset>128270</wp:posOffset>
          </wp:positionV>
          <wp:extent cx="2327910" cy="93916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327734" cy="939289"/>
                  </a:xfrm>
                  <a:prstGeom prst="rect">
                    <a:avLst/>
                  </a:prstGeom>
                </pic:spPr>
              </pic:pic>
            </a:graphicData>
          </a:graphic>
        </wp:anchor>
      </w:drawing>
    </w:r>
    <w:r>
      <w:rPr>
        <w:sz w:val="20"/>
      </w:rPr>
      <w:drawing>
        <wp:anchor distT="0" distB="0" distL="0" distR="0" simplePos="0" relativeHeight="251672576" behindDoc="1" locked="0" layoutInCell="1" allowOverlap="1">
          <wp:simplePos x="0" y="0"/>
          <wp:positionH relativeFrom="page">
            <wp:posOffset>6929755</wp:posOffset>
          </wp:positionH>
          <wp:positionV relativeFrom="page">
            <wp:posOffset>318770</wp:posOffset>
          </wp:positionV>
          <wp:extent cx="575945" cy="43561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FC04F">
    <w:pPr>
      <w:pStyle w:val="7"/>
      <w:spacing w:line="14" w:lineRule="auto"/>
      <w:rPr>
        <w:sz w:val="20"/>
      </w:rPr>
    </w:pPr>
    <w:r>
      <w:rPr>
        <w:sz w:val="20"/>
      </w:rPr>
      <w:drawing>
        <wp:anchor distT="0" distB="0" distL="0" distR="0" simplePos="0" relativeHeight="251673600" behindDoc="1" locked="0" layoutInCell="1" allowOverlap="1">
          <wp:simplePos x="0" y="0"/>
          <wp:positionH relativeFrom="page">
            <wp:posOffset>666750</wp:posOffset>
          </wp:positionH>
          <wp:positionV relativeFrom="page">
            <wp:posOffset>128270</wp:posOffset>
          </wp:positionV>
          <wp:extent cx="2327910" cy="93916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327734" cy="939289"/>
                  </a:xfrm>
                  <a:prstGeom prst="rect">
                    <a:avLst/>
                  </a:prstGeom>
                </pic:spPr>
              </pic:pic>
            </a:graphicData>
          </a:graphic>
        </wp:anchor>
      </w:drawing>
    </w:r>
    <w:r>
      <w:rPr>
        <w:sz w:val="20"/>
      </w:rPr>
      <w:drawing>
        <wp:anchor distT="0" distB="0" distL="0" distR="0" simplePos="0" relativeHeight="251673600" behindDoc="1" locked="0" layoutInCell="1" allowOverlap="1">
          <wp:simplePos x="0" y="0"/>
          <wp:positionH relativeFrom="page">
            <wp:posOffset>6929755</wp:posOffset>
          </wp:positionH>
          <wp:positionV relativeFrom="page">
            <wp:posOffset>318770</wp:posOffset>
          </wp:positionV>
          <wp:extent cx="575945" cy="43561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873A3">
    <w:pPr>
      <w:pStyle w:val="7"/>
      <w:spacing w:line="14" w:lineRule="auto"/>
      <w:rPr>
        <w:sz w:val="20"/>
      </w:rPr>
    </w:pPr>
    <w:r>
      <w:rPr>
        <w:sz w:val="20"/>
      </w:rPr>
      <w:drawing>
        <wp:anchor distT="0" distB="0" distL="0" distR="0" simplePos="0" relativeHeight="251674624" behindDoc="1" locked="0" layoutInCell="1" allowOverlap="1">
          <wp:simplePos x="0" y="0"/>
          <wp:positionH relativeFrom="page">
            <wp:posOffset>666750</wp:posOffset>
          </wp:positionH>
          <wp:positionV relativeFrom="page">
            <wp:posOffset>128270</wp:posOffset>
          </wp:positionV>
          <wp:extent cx="2327910" cy="93916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327734" cy="939289"/>
                  </a:xfrm>
                  <a:prstGeom prst="rect">
                    <a:avLst/>
                  </a:prstGeom>
                </pic:spPr>
              </pic:pic>
            </a:graphicData>
          </a:graphic>
        </wp:anchor>
      </w:drawing>
    </w:r>
    <w:r>
      <w:rPr>
        <w:sz w:val="20"/>
      </w:rPr>
      <w:drawing>
        <wp:anchor distT="0" distB="0" distL="0" distR="0" simplePos="0" relativeHeight="251675648" behindDoc="1" locked="0" layoutInCell="1" allowOverlap="1">
          <wp:simplePos x="0" y="0"/>
          <wp:positionH relativeFrom="page">
            <wp:posOffset>6929755</wp:posOffset>
          </wp:positionH>
          <wp:positionV relativeFrom="page">
            <wp:posOffset>318770</wp:posOffset>
          </wp:positionV>
          <wp:extent cx="575945" cy="43561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96D83">
    <w:pPr>
      <w:pStyle w:val="7"/>
      <w:spacing w:line="14" w:lineRule="auto"/>
      <w:rPr>
        <w:sz w:val="20"/>
      </w:rPr>
    </w:pPr>
    <w:r>
      <w:rPr>
        <w:sz w:val="20"/>
      </w:rPr>
      <w:drawing>
        <wp:anchor distT="0" distB="0" distL="0" distR="0" simplePos="0" relativeHeight="251676672" behindDoc="1" locked="0" layoutInCell="1" allowOverlap="1">
          <wp:simplePos x="0" y="0"/>
          <wp:positionH relativeFrom="page">
            <wp:posOffset>666750</wp:posOffset>
          </wp:positionH>
          <wp:positionV relativeFrom="page">
            <wp:posOffset>128270</wp:posOffset>
          </wp:positionV>
          <wp:extent cx="2327910" cy="93916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327734" cy="939289"/>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9A923">
    <w:pPr>
      <w:pStyle w:val="7"/>
      <w:spacing w:line="14" w:lineRule="auto"/>
      <w:rPr>
        <w:sz w:val="20"/>
      </w:rPr>
    </w:pPr>
    <w:r>
      <w:rPr>
        <w:sz w:val="20"/>
      </w:rPr>
      <w:drawing>
        <wp:anchor distT="0" distB="0" distL="0" distR="0" simplePos="0" relativeHeight="251677696" behindDoc="1" locked="0" layoutInCell="1" allowOverlap="1">
          <wp:simplePos x="0" y="0"/>
          <wp:positionH relativeFrom="page">
            <wp:posOffset>528955</wp:posOffset>
          </wp:positionH>
          <wp:positionV relativeFrom="page">
            <wp:posOffset>0</wp:posOffset>
          </wp:positionV>
          <wp:extent cx="2327910" cy="92392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2327734" cy="924094"/>
                  </a:xfrm>
                  <a:prstGeom prst="rect">
                    <a:avLst/>
                  </a:prstGeom>
                </pic:spPr>
              </pic:pic>
            </a:graphicData>
          </a:graphic>
        </wp:anchor>
      </w:drawing>
    </w:r>
    <w:r>
      <w:rPr>
        <w:sz w:val="20"/>
      </w:rPr>
      <w:drawing>
        <wp:anchor distT="0" distB="0" distL="0" distR="0" simplePos="0" relativeHeight="251677696" behindDoc="1" locked="0" layoutInCell="1" allowOverlap="1">
          <wp:simplePos x="0" y="0"/>
          <wp:positionH relativeFrom="page">
            <wp:posOffset>6256020</wp:posOffset>
          </wp:positionH>
          <wp:positionV relativeFrom="page">
            <wp:posOffset>185420</wp:posOffset>
          </wp:positionV>
          <wp:extent cx="577215" cy="43561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 cstate="print"/>
                  <a:stretch>
                    <a:fillRect/>
                  </a:stretch>
                </pic:blipFill>
                <pic:spPr>
                  <a:xfrm>
                    <a:off x="0" y="0"/>
                    <a:ext cx="577215" cy="435734"/>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6B3E3">
    <w:pPr>
      <w:pStyle w:val="7"/>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DBDC5">
    <w:pPr>
      <w:pStyle w:val="7"/>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5762B">
    <w:pPr>
      <w:pStyle w:val="7"/>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FE2AC">
    <w:pPr>
      <w:pStyle w:val="7"/>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52F90">
    <w:pPr>
      <w:pStyle w:val="7"/>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F1F8A">
    <w:pPr>
      <w:pStyle w:val="7"/>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E3598">
    <w:pPr>
      <w:pStyle w:val="7"/>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1440" w:hanging="304"/>
        <w:jc w:val="left"/>
      </w:pPr>
      <w:rPr>
        <w:rFonts w:hint="default"/>
        <w:spacing w:val="0"/>
        <w:w w:val="89"/>
        <w:lang w:val="en-US" w:eastAsia="en-US" w:bidi="ar-SA"/>
      </w:rPr>
    </w:lvl>
    <w:lvl w:ilvl="1" w:tentative="0">
      <w:start w:val="1"/>
      <w:numFmt w:val="decimal"/>
      <w:lvlText w:val="%1.%2"/>
      <w:lvlJc w:val="left"/>
      <w:pPr>
        <w:ind w:left="186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883" w:hanging="420"/>
      </w:pPr>
      <w:rPr>
        <w:rFonts w:hint="default"/>
        <w:lang w:val="en-US" w:eastAsia="en-US" w:bidi="ar-SA"/>
      </w:rPr>
    </w:lvl>
    <w:lvl w:ilvl="3" w:tentative="0">
      <w:start w:val="0"/>
      <w:numFmt w:val="bullet"/>
      <w:lvlText w:val="•"/>
      <w:lvlJc w:val="left"/>
      <w:pPr>
        <w:ind w:left="3906" w:hanging="420"/>
      </w:pPr>
      <w:rPr>
        <w:rFonts w:hint="default"/>
        <w:lang w:val="en-US" w:eastAsia="en-US" w:bidi="ar-SA"/>
      </w:rPr>
    </w:lvl>
    <w:lvl w:ilvl="4" w:tentative="0">
      <w:start w:val="0"/>
      <w:numFmt w:val="bullet"/>
      <w:lvlText w:val="•"/>
      <w:lvlJc w:val="left"/>
      <w:pPr>
        <w:ind w:left="4930" w:hanging="420"/>
      </w:pPr>
      <w:rPr>
        <w:rFonts w:hint="default"/>
        <w:lang w:val="en-US" w:eastAsia="en-US" w:bidi="ar-SA"/>
      </w:rPr>
    </w:lvl>
    <w:lvl w:ilvl="5" w:tentative="0">
      <w:start w:val="0"/>
      <w:numFmt w:val="bullet"/>
      <w:lvlText w:val="•"/>
      <w:lvlJc w:val="left"/>
      <w:pPr>
        <w:ind w:left="5953" w:hanging="420"/>
      </w:pPr>
      <w:rPr>
        <w:rFonts w:hint="default"/>
        <w:lang w:val="en-US" w:eastAsia="en-US" w:bidi="ar-SA"/>
      </w:rPr>
    </w:lvl>
    <w:lvl w:ilvl="6" w:tentative="0">
      <w:start w:val="0"/>
      <w:numFmt w:val="bullet"/>
      <w:lvlText w:val="•"/>
      <w:lvlJc w:val="left"/>
      <w:pPr>
        <w:ind w:left="6976" w:hanging="420"/>
      </w:pPr>
      <w:rPr>
        <w:rFonts w:hint="default"/>
        <w:lang w:val="en-US" w:eastAsia="en-US" w:bidi="ar-SA"/>
      </w:rPr>
    </w:lvl>
    <w:lvl w:ilvl="7" w:tentative="0">
      <w:start w:val="0"/>
      <w:numFmt w:val="bullet"/>
      <w:lvlText w:val="•"/>
      <w:lvlJc w:val="left"/>
      <w:pPr>
        <w:ind w:left="8000" w:hanging="420"/>
      </w:pPr>
      <w:rPr>
        <w:rFonts w:hint="default"/>
        <w:lang w:val="en-US" w:eastAsia="en-US" w:bidi="ar-SA"/>
      </w:rPr>
    </w:lvl>
    <w:lvl w:ilvl="8" w:tentative="0">
      <w:start w:val="0"/>
      <w:numFmt w:val="bullet"/>
      <w:lvlText w:val="•"/>
      <w:lvlJc w:val="left"/>
      <w:pPr>
        <w:ind w:left="9023" w:hanging="42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86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1860"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183" w:hanging="420"/>
      </w:pPr>
      <w:rPr>
        <w:rFonts w:hint="default"/>
        <w:lang w:val="en-US" w:eastAsia="en-US" w:bidi="ar-SA"/>
      </w:rPr>
    </w:lvl>
    <w:lvl w:ilvl="3" w:tentative="0">
      <w:start w:val="0"/>
      <w:numFmt w:val="bullet"/>
      <w:lvlText w:val="•"/>
      <w:lvlJc w:val="left"/>
      <w:pPr>
        <w:ind w:left="2345" w:hanging="420"/>
      </w:pPr>
      <w:rPr>
        <w:rFonts w:hint="default"/>
        <w:lang w:val="en-US" w:eastAsia="en-US" w:bidi="ar-SA"/>
      </w:rPr>
    </w:lvl>
    <w:lvl w:ilvl="4" w:tentative="0">
      <w:start w:val="0"/>
      <w:numFmt w:val="bullet"/>
      <w:lvlText w:val="•"/>
      <w:lvlJc w:val="left"/>
      <w:pPr>
        <w:ind w:left="2507" w:hanging="420"/>
      </w:pPr>
      <w:rPr>
        <w:rFonts w:hint="default"/>
        <w:lang w:val="en-US" w:eastAsia="en-US" w:bidi="ar-SA"/>
      </w:rPr>
    </w:lvl>
    <w:lvl w:ilvl="5" w:tentative="0">
      <w:start w:val="0"/>
      <w:numFmt w:val="bullet"/>
      <w:lvlText w:val="•"/>
      <w:lvlJc w:val="left"/>
      <w:pPr>
        <w:ind w:left="2669" w:hanging="420"/>
      </w:pPr>
      <w:rPr>
        <w:rFonts w:hint="default"/>
        <w:lang w:val="en-US" w:eastAsia="en-US" w:bidi="ar-SA"/>
      </w:rPr>
    </w:lvl>
    <w:lvl w:ilvl="6" w:tentative="0">
      <w:start w:val="0"/>
      <w:numFmt w:val="bullet"/>
      <w:lvlText w:val="•"/>
      <w:lvlJc w:val="left"/>
      <w:pPr>
        <w:ind w:left="2830" w:hanging="420"/>
      </w:pPr>
      <w:rPr>
        <w:rFonts w:hint="default"/>
        <w:lang w:val="en-US" w:eastAsia="en-US" w:bidi="ar-SA"/>
      </w:rPr>
    </w:lvl>
    <w:lvl w:ilvl="7" w:tentative="0">
      <w:start w:val="0"/>
      <w:numFmt w:val="bullet"/>
      <w:lvlText w:val="•"/>
      <w:lvlJc w:val="left"/>
      <w:pPr>
        <w:ind w:left="2992" w:hanging="420"/>
      </w:pPr>
      <w:rPr>
        <w:rFonts w:hint="default"/>
        <w:lang w:val="en-US" w:eastAsia="en-US" w:bidi="ar-SA"/>
      </w:rPr>
    </w:lvl>
    <w:lvl w:ilvl="8" w:tentative="0">
      <w:start w:val="0"/>
      <w:numFmt w:val="bullet"/>
      <w:lvlText w:val="•"/>
      <w:lvlJc w:val="left"/>
      <w:pPr>
        <w:ind w:left="3154" w:hanging="42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2226" w:hanging="362"/>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3105" w:hanging="362"/>
      </w:pPr>
      <w:rPr>
        <w:rFonts w:hint="default"/>
        <w:lang w:val="en-US" w:eastAsia="en-US" w:bidi="ar-SA"/>
      </w:rPr>
    </w:lvl>
    <w:lvl w:ilvl="2" w:tentative="0">
      <w:start w:val="0"/>
      <w:numFmt w:val="bullet"/>
      <w:lvlText w:val="•"/>
      <w:lvlJc w:val="left"/>
      <w:pPr>
        <w:ind w:left="3990" w:hanging="362"/>
      </w:pPr>
      <w:rPr>
        <w:rFonts w:hint="default"/>
        <w:lang w:val="en-US" w:eastAsia="en-US" w:bidi="ar-SA"/>
      </w:rPr>
    </w:lvl>
    <w:lvl w:ilvl="3" w:tentative="0">
      <w:start w:val="0"/>
      <w:numFmt w:val="bullet"/>
      <w:lvlText w:val="•"/>
      <w:lvlJc w:val="left"/>
      <w:pPr>
        <w:ind w:left="4875" w:hanging="362"/>
      </w:pPr>
      <w:rPr>
        <w:rFonts w:hint="default"/>
        <w:lang w:val="en-US" w:eastAsia="en-US" w:bidi="ar-SA"/>
      </w:rPr>
    </w:lvl>
    <w:lvl w:ilvl="4" w:tentative="0">
      <w:start w:val="0"/>
      <w:numFmt w:val="bullet"/>
      <w:lvlText w:val="•"/>
      <w:lvlJc w:val="left"/>
      <w:pPr>
        <w:ind w:left="5760" w:hanging="362"/>
      </w:pPr>
      <w:rPr>
        <w:rFonts w:hint="default"/>
        <w:lang w:val="en-US" w:eastAsia="en-US" w:bidi="ar-SA"/>
      </w:rPr>
    </w:lvl>
    <w:lvl w:ilvl="5" w:tentative="0">
      <w:start w:val="0"/>
      <w:numFmt w:val="bullet"/>
      <w:lvlText w:val="•"/>
      <w:lvlJc w:val="left"/>
      <w:pPr>
        <w:ind w:left="6645" w:hanging="362"/>
      </w:pPr>
      <w:rPr>
        <w:rFonts w:hint="default"/>
        <w:lang w:val="en-US" w:eastAsia="en-US" w:bidi="ar-SA"/>
      </w:rPr>
    </w:lvl>
    <w:lvl w:ilvl="6" w:tentative="0">
      <w:start w:val="0"/>
      <w:numFmt w:val="bullet"/>
      <w:lvlText w:val="•"/>
      <w:lvlJc w:val="left"/>
      <w:pPr>
        <w:ind w:left="7530" w:hanging="362"/>
      </w:pPr>
      <w:rPr>
        <w:rFonts w:hint="default"/>
        <w:lang w:val="en-US" w:eastAsia="en-US" w:bidi="ar-SA"/>
      </w:rPr>
    </w:lvl>
    <w:lvl w:ilvl="7" w:tentative="0">
      <w:start w:val="0"/>
      <w:numFmt w:val="bullet"/>
      <w:lvlText w:val="•"/>
      <w:lvlJc w:val="left"/>
      <w:pPr>
        <w:ind w:left="8415" w:hanging="362"/>
      </w:pPr>
      <w:rPr>
        <w:rFonts w:hint="default"/>
        <w:lang w:val="en-US" w:eastAsia="en-US" w:bidi="ar-SA"/>
      </w:rPr>
    </w:lvl>
    <w:lvl w:ilvl="8" w:tentative="0">
      <w:start w:val="0"/>
      <w:numFmt w:val="bullet"/>
      <w:lvlText w:val="•"/>
      <w:lvlJc w:val="left"/>
      <w:pPr>
        <w:ind w:left="9300" w:hanging="362"/>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2430" w:hanging="360"/>
      </w:pPr>
      <w:rPr>
        <w:rFonts w:hint="default" w:ascii="Symbol" w:hAnsi="Symbol" w:eastAsia="Symbol" w:cs="Symbol"/>
        <w:b w:val="0"/>
        <w:bCs w:val="0"/>
        <w:i w:val="0"/>
        <w:iCs w:val="0"/>
        <w:spacing w:val="0"/>
        <w:w w:val="100"/>
        <w:position w:val="4"/>
        <w:sz w:val="24"/>
        <w:szCs w:val="24"/>
        <w:lang w:val="en-US" w:eastAsia="en-US" w:bidi="ar-SA"/>
      </w:rPr>
    </w:lvl>
    <w:lvl w:ilvl="1" w:tentative="0">
      <w:start w:val="0"/>
      <w:numFmt w:val="bullet"/>
      <w:lvlText w:val="•"/>
      <w:lvlJc w:val="left"/>
      <w:pPr>
        <w:ind w:left="3303" w:hanging="360"/>
      </w:pPr>
      <w:rPr>
        <w:rFonts w:hint="default"/>
        <w:lang w:val="en-US" w:eastAsia="en-US" w:bidi="ar-SA"/>
      </w:rPr>
    </w:lvl>
    <w:lvl w:ilvl="2" w:tentative="0">
      <w:start w:val="0"/>
      <w:numFmt w:val="bullet"/>
      <w:lvlText w:val="•"/>
      <w:lvlJc w:val="left"/>
      <w:pPr>
        <w:ind w:left="4166" w:hanging="360"/>
      </w:pPr>
      <w:rPr>
        <w:rFonts w:hint="default"/>
        <w:lang w:val="en-US" w:eastAsia="en-US" w:bidi="ar-SA"/>
      </w:rPr>
    </w:lvl>
    <w:lvl w:ilvl="3" w:tentative="0">
      <w:start w:val="0"/>
      <w:numFmt w:val="bullet"/>
      <w:lvlText w:val="•"/>
      <w:lvlJc w:val="left"/>
      <w:pPr>
        <w:ind w:left="5029" w:hanging="360"/>
      </w:pPr>
      <w:rPr>
        <w:rFonts w:hint="default"/>
        <w:lang w:val="en-US" w:eastAsia="en-US" w:bidi="ar-SA"/>
      </w:rPr>
    </w:lvl>
    <w:lvl w:ilvl="4" w:tentative="0">
      <w:start w:val="0"/>
      <w:numFmt w:val="bullet"/>
      <w:lvlText w:val="•"/>
      <w:lvlJc w:val="left"/>
      <w:pPr>
        <w:ind w:left="5892" w:hanging="360"/>
      </w:pPr>
      <w:rPr>
        <w:rFonts w:hint="default"/>
        <w:lang w:val="en-US" w:eastAsia="en-US" w:bidi="ar-SA"/>
      </w:rPr>
    </w:lvl>
    <w:lvl w:ilvl="5" w:tentative="0">
      <w:start w:val="0"/>
      <w:numFmt w:val="bullet"/>
      <w:lvlText w:val="•"/>
      <w:lvlJc w:val="left"/>
      <w:pPr>
        <w:ind w:left="6755" w:hanging="360"/>
      </w:pPr>
      <w:rPr>
        <w:rFonts w:hint="default"/>
        <w:lang w:val="en-US" w:eastAsia="en-US" w:bidi="ar-SA"/>
      </w:rPr>
    </w:lvl>
    <w:lvl w:ilvl="6" w:tentative="0">
      <w:start w:val="0"/>
      <w:numFmt w:val="bullet"/>
      <w:lvlText w:val="•"/>
      <w:lvlJc w:val="left"/>
      <w:pPr>
        <w:ind w:left="7618" w:hanging="360"/>
      </w:pPr>
      <w:rPr>
        <w:rFonts w:hint="default"/>
        <w:lang w:val="en-US" w:eastAsia="en-US" w:bidi="ar-SA"/>
      </w:rPr>
    </w:lvl>
    <w:lvl w:ilvl="7" w:tentative="0">
      <w:start w:val="0"/>
      <w:numFmt w:val="bullet"/>
      <w:lvlText w:val="•"/>
      <w:lvlJc w:val="left"/>
      <w:pPr>
        <w:ind w:left="8481" w:hanging="360"/>
      </w:pPr>
      <w:rPr>
        <w:rFonts w:hint="default"/>
        <w:lang w:val="en-US" w:eastAsia="en-US" w:bidi="ar-SA"/>
      </w:rPr>
    </w:lvl>
    <w:lvl w:ilvl="8" w:tentative="0">
      <w:start w:val="0"/>
      <w:numFmt w:val="bullet"/>
      <w:lvlText w:val="•"/>
      <w:lvlJc w:val="left"/>
      <w:pPr>
        <w:ind w:left="9344" w:hanging="360"/>
      </w:pPr>
      <w:rPr>
        <w:rFonts w:hint="default"/>
        <w:lang w:val="en-US" w:eastAsia="en-US" w:bidi="ar-SA"/>
      </w:rPr>
    </w:lvl>
  </w:abstractNum>
  <w:abstractNum w:abstractNumId="4">
    <w:nsid w:val="59ADCABA"/>
    <w:multiLevelType w:val="multilevel"/>
    <w:tmpl w:val="59ADCABA"/>
    <w:lvl w:ilvl="0" w:tentative="0">
      <w:start w:val="0"/>
      <w:numFmt w:val="bullet"/>
      <w:lvlText w:val=""/>
      <w:lvlJc w:val="left"/>
      <w:pPr>
        <w:ind w:left="1800" w:hanging="360"/>
      </w:pPr>
      <w:rPr>
        <w:rFonts w:hint="default" w:ascii="Symbol" w:hAnsi="Symbol" w:eastAsia="Symbol" w:cs="Symbol"/>
        <w:b w:val="0"/>
        <w:bCs w:val="0"/>
        <w:i w:val="0"/>
        <w:iCs w:val="0"/>
        <w:spacing w:val="0"/>
        <w:w w:val="100"/>
        <w:position w:val="4"/>
        <w:sz w:val="24"/>
        <w:szCs w:val="24"/>
        <w:lang w:val="en-US" w:eastAsia="en-US" w:bidi="ar-SA"/>
      </w:rPr>
    </w:lvl>
    <w:lvl w:ilvl="1" w:tentative="0">
      <w:start w:val="0"/>
      <w:numFmt w:val="bullet"/>
      <w:lvlText w:val="•"/>
      <w:lvlJc w:val="left"/>
      <w:pPr>
        <w:ind w:left="2727" w:hanging="360"/>
      </w:pPr>
      <w:rPr>
        <w:rFonts w:hint="default"/>
        <w:lang w:val="en-US" w:eastAsia="en-US" w:bidi="ar-SA"/>
      </w:rPr>
    </w:lvl>
    <w:lvl w:ilvl="2" w:tentative="0">
      <w:start w:val="0"/>
      <w:numFmt w:val="bullet"/>
      <w:lvlText w:val="•"/>
      <w:lvlJc w:val="left"/>
      <w:pPr>
        <w:ind w:left="3654" w:hanging="360"/>
      </w:pPr>
      <w:rPr>
        <w:rFonts w:hint="default"/>
        <w:lang w:val="en-US" w:eastAsia="en-US" w:bidi="ar-SA"/>
      </w:rPr>
    </w:lvl>
    <w:lvl w:ilvl="3" w:tentative="0">
      <w:start w:val="0"/>
      <w:numFmt w:val="bullet"/>
      <w:lvlText w:val="•"/>
      <w:lvlJc w:val="left"/>
      <w:pPr>
        <w:ind w:left="4581" w:hanging="360"/>
      </w:pPr>
      <w:rPr>
        <w:rFonts w:hint="default"/>
        <w:lang w:val="en-US" w:eastAsia="en-US" w:bidi="ar-SA"/>
      </w:rPr>
    </w:lvl>
    <w:lvl w:ilvl="4" w:tentative="0">
      <w:start w:val="0"/>
      <w:numFmt w:val="bullet"/>
      <w:lvlText w:val="•"/>
      <w:lvlJc w:val="left"/>
      <w:pPr>
        <w:ind w:left="5508" w:hanging="360"/>
      </w:pPr>
      <w:rPr>
        <w:rFonts w:hint="default"/>
        <w:lang w:val="en-US" w:eastAsia="en-US" w:bidi="ar-SA"/>
      </w:rPr>
    </w:lvl>
    <w:lvl w:ilvl="5" w:tentative="0">
      <w:start w:val="0"/>
      <w:numFmt w:val="bullet"/>
      <w:lvlText w:val="•"/>
      <w:lvlJc w:val="left"/>
      <w:pPr>
        <w:ind w:left="6435" w:hanging="360"/>
      </w:pPr>
      <w:rPr>
        <w:rFonts w:hint="default"/>
        <w:lang w:val="en-US" w:eastAsia="en-US" w:bidi="ar-SA"/>
      </w:rPr>
    </w:lvl>
    <w:lvl w:ilvl="6" w:tentative="0">
      <w:start w:val="0"/>
      <w:numFmt w:val="bullet"/>
      <w:lvlText w:val="•"/>
      <w:lvlJc w:val="left"/>
      <w:pPr>
        <w:ind w:left="7362" w:hanging="360"/>
      </w:pPr>
      <w:rPr>
        <w:rFonts w:hint="default"/>
        <w:lang w:val="en-US" w:eastAsia="en-US" w:bidi="ar-SA"/>
      </w:rPr>
    </w:lvl>
    <w:lvl w:ilvl="7" w:tentative="0">
      <w:start w:val="0"/>
      <w:numFmt w:val="bullet"/>
      <w:lvlText w:val="•"/>
      <w:lvlJc w:val="left"/>
      <w:pPr>
        <w:ind w:left="8289" w:hanging="360"/>
      </w:pPr>
      <w:rPr>
        <w:rFonts w:hint="default"/>
        <w:lang w:val="en-US" w:eastAsia="en-US" w:bidi="ar-SA"/>
      </w:rPr>
    </w:lvl>
    <w:lvl w:ilvl="8" w:tentative="0">
      <w:start w:val="0"/>
      <w:numFmt w:val="bullet"/>
      <w:lvlText w:val="•"/>
      <w:lvlJc w:val="left"/>
      <w:pPr>
        <w:ind w:left="9216" w:hanging="360"/>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EDD3A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5"/>
      <w:ind w:left="144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1859"/>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860"/>
      <w:jc w:val="both"/>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en-US" w:eastAsia="en-US" w:bidi="ar-SA"/>
    </w:rPr>
  </w:style>
  <w:style w:type="paragraph" w:styleId="8">
    <w:name w:val="Title"/>
    <w:basedOn w:val="1"/>
    <w:qFormat/>
    <w:uiPriority w:val="1"/>
    <w:pPr>
      <w:spacing w:before="4"/>
      <w:ind w:left="582"/>
      <w:jc w:val="center"/>
    </w:pPr>
    <w:rPr>
      <w:rFonts w:ascii="Times New Roman" w:hAnsi="Times New Roman" w:eastAsia="Times New Roman" w:cs="Times New Roman"/>
      <w:b/>
      <w:bCs/>
      <w:sz w:val="36"/>
      <w:szCs w:val="36"/>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2226" w:right="118" w:hanging="362"/>
      <w:jc w:val="both"/>
    </w:pPr>
    <w:rPr>
      <w:rFonts w:ascii="Times New Roman" w:hAnsi="Times New Roman" w:eastAsia="Times New Roman" w:cs="Times New Roman"/>
      <w:lang w:val="en-US" w:eastAsia="en-US" w:bidi="ar-SA"/>
    </w:rPr>
  </w:style>
  <w:style w:type="paragraph" w:customStyle="1" w:styleId="11">
    <w:name w:val="Table Paragraph"/>
    <w:basedOn w:val="1"/>
    <w:qFormat/>
    <w:uiPriority w:val="1"/>
    <w:pPr>
      <w:spacing w:before="6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3.jpeg"/><Relationship Id="rId4" Type="http://schemas.openxmlformats.org/officeDocument/2006/relationships/endnotes" Target="endnotes.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jpeg"/><Relationship Id="rId35" Type="http://schemas.openxmlformats.org/officeDocument/2006/relationships/image" Target="media/image6.jpeg"/><Relationship Id="rId34" Type="http://schemas.openxmlformats.org/officeDocument/2006/relationships/image" Target="media/image5.jpeg"/><Relationship Id="rId33" Type="http://schemas.openxmlformats.org/officeDocument/2006/relationships/image" Target="media/image4.png"/><Relationship Id="rId32" Type="http://schemas.openxmlformats.org/officeDocument/2006/relationships/image" Target="media/image1.jpeg"/><Relationship Id="rId31" Type="http://schemas.openxmlformats.org/officeDocument/2006/relationships/image" Target="media/image2.jpe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2025-12-11T12:07:00Z</dcterms:created>
  <dc:creator>Hxtreme</dc:creator>
  <cp:lastModifiedBy>Sudhakar A</cp:lastModifiedBy>
  <dcterms:modified xsi:type="dcterms:W3CDTF">2025-12-11T18:15:17Z</dcterms:modified>
  <dc:title>suuuu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Pages</vt:lpwstr>
  </property>
  <property fmtid="{D5CDD505-2E9C-101B-9397-08002B2CF9AE}" pid="4" name="LastSaved">
    <vt:filetime>2025-12-11T00:00:00Z</vt:filetime>
  </property>
  <property fmtid="{D5CDD505-2E9C-101B-9397-08002B2CF9AE}" pid="5" name="Producer">
    <vt:lpwstr>macOS Version 26.0.1 (Build 25A362) Quartz PDFContext</vt:lpwstr>
  </property>
  <property fmtid="{D5CDD505-2E9C-101B-9397-08002B2CF9AE}" pid="6" name="KSOProductBuildVer">
    <vt:lpwstr>1033-12.2.0.23155</vt:lpwstr>
  </property>
  <property fmtid="{D5CDD505-2E9C-101B-9397-08002B2CF9AE}" pid="7" name="ICV">
    <vt:lpwstr>CBE23D8646F14B4B904E2F99C25BC990_13</vt:lpwstr>
  </property>
</Properties>
</file>